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E62E6" w14:textId="77777777" w:rsidR="00220512" w:rsidRDefault="00000000">
      <w:pPr>
        <w:jc w:val="center"/>
        <w:rPr>
          <w:rStyle w:val="Strong"/>
          <w:rFonts w:ascii="Times New Roman" w:eastAsia="SimSun" w:hAnsi="Times New Roman" w:cs="Times New Roman"/>
          <w:sz w:val="28"/>
          <w:szCs w:val="28"/>
        </w:rPr>
      </w:pPr>
      <w:r>
        <w:rPr>
          <w:rStyle w:val="Strong"/>
          <w:rFonts w:ascii="Times New Roman" w:eastAsia="SimSun" w:hAnsi="Times New Roman" w:cs="Times New Roman"/>
          <w:sz w:val="28"/>
          <w:szCs w:val="28"/>
        </w:rPr>
        <w:t>LAB 3</w:t>
      </w:r>
      <w:r>
        <w:rPr>
          <w:rFonts w:ascii="Times New Roman" w:eastAsia="SimSun" w:hAnsi="Times New Roman" w:cs="Times New Roman"/>
          <w:sz w:val="28"/>
          <w:szCs w:val="28"/>
        </w:rPr>
        <w:br/>
      </w:r>
      <w:r>
        <w:rPr>
          <w:rStyle w:val="Strong"/>
          <w:rFonts w:ascii="Times New Roman" w:eastAsia="SimSun" w:hAnsi="Times New Roman" w:cs="Times New Roman"/>
          <w:sz w:val="28"/>
          <w:szCs w:val="28"/>
        </w:rPr>
        <w:t>NHẬN DIỆN VÀ ỨNG PHÓ CÁC MỐI ĐE DỌA ĐẾN AN TOÀN THÔNG TIN</w:t>
      </w:r>
    </w:p>
    <w:p w14:paraId="0E34DEBC" w14:textId="77777777" w:rsidR="00220512" w:rsidRDefault="00000000">
      <w:pPr>
        <w:rPr>
          <w:rStyle w:val="Strong"/>
          <w:rFonts w:ascii="Times New Roman" w:eastAsia="SimSun" w:hAnsi="Times New Roman" w:cs="Times New Roman"/>
          <w:b w:val="0"/>
          <w:bCs w:val="0"/>
          <w:sz w:val="26"/>
          <w:szCs w:val="26"/>
          <w:lang w:val="vi-VN"/>
        </w:rPr>
      </w:pPr>
      <w:r>
        <w:rPr>
          <w:rStyle w:val="Strong"/>
          <w:rFonts w:ascii="Times New Roman" w:eastAsia="SimSun" w:hAnsi="Times New Roman" w:cs="Times New Roman"/>
          <w:b w:val="0"/>
          <w:bCs w:val="0"/>
          <w:sz w:val="26"/>
          <w:szCs w:val="26"/>
          <w:lang w:val="vi-VN"/>
        </w:rPr>
        <w:t>Họ và tên: Trần Thị Cẩm Tú</w:t>
      </w:r>
    </w:p>
    <w:p w14:paraId="1D518939" w14:textId="77777777" w:rsidR="00220512" w:rsidRDefault="00000000">
      <w:pPr>
        <w:rPr>
          <w:rStyle w:val="Strong"/>
          <w:rFonts w:ascii="Times New Roman" w:eastAsia="SimSun" w:hAnsi="Times New Roman" w:cs="Times New Roman"/>
          <w:b w:val="0"/>
          <w:bCs w:val="0"/>
          <w:sz w:val="26"/>
          <w:szCs w:val="26"/>
          <w:lang w:val="vi-VN"/>
        </w:rPr>
      </w:pPr>
      <w:r>
        <w:rPr>
          <w:rStyle w:val="Strong"/>
          <w:rFonts w:ascii="Times New Roman" w:eastAsia="SimSun" w:hAnsi="Times New Roman" w:cs="Times New Roman"/>
          <w:b w:val="0"/>
          <w:bCs w:val="0"/>
          <w:sz w:val="26"/>
          <w:szCs w:val="26"/>
          <w:lang w:val="vi-VN"/>
        </w:rPr>
        <w:t>MSSV: 1150080162</w:t>
      </w:r>
    </w:p>
    <w:p w14:paraId="5C0A08A7" w14:textId="77777777" w:rsidR="00220512" w:rsidRDefault="00000000">
      <w:pPr>
        <w:rPr>
          <w:rStyle w:val="Hyperlink"/>
          <w:rFonts w:ascii="Times New Roman" w:eastAsia="SimSun" w:hAnsi="Times New Roman" w:cs="Times New Roman"/>
          <w:sz w:val="26"/>
          <w:szCs w:val="26"/>
        </w:rPr>
      </w:pPr>
      <w:r>
        <w:rPr>
          <w:rStyle w:val="Strong"/>
          <w:rFonts w:ascii="Times New Roman" w:eastAsia="SimSun" w:hAnsi="Times New Roman" w:cs="Times New Roman"/>
          <w:b w:val="0"/>
          <w:bCs w:val="0"/>
          <w:sz w:val="26"/>
          <w:szCs w:val="26"/>
          <w:lang w:val="vi-VN"/>
        </w:rPr>
        <w:t>Link youtube:</w:t>
      </w:r>
      <w:r>
        <w:rPr>
          <w:rStyle w:val="Strong"/>
          <w:rFonts w:ascii="Times New Roman" w:eastAsia="SimSun" w:hAnsi="Times New Roman" w:cs="Times New Roman"/>
          <w:b w:val="0"/>
          <w:bCs w:val="0"/>
          <w:color w:val="0000FF"/>
          <w:sz w:val="26"/>
          <w:szCs w:val="26"/>
          <w:lang w:val="vi-VN"/>
        </w:rPr>
        <w:t xml:space="preserve"> </w:t>
      </w:r>
      <w:hyperlink r:id="rId7" w:history="1">
        <w:r>
          <w:rPr>
            <w:rStyle w:val="Hyperlink"/>
            <w:rFonts w:ascii="Times New Roman" w:eastAsia="SimSun" w:hAnsi="Times New Roman" w:cs="Times New Roman"/>
            <w:sz w:val="26"/>
            <w:szCs w:val="26"/>
            <w:lang w:val="vi-VN"/>
          </w:rPr>
          <w:t>https://www.youtube.com/@tranthicamtu3927</w:t>
        </w:r>
      </w:hyperlink>
    </w:p>
    <w:p w14:paraId="582040F8" w14:textId="2769EB82" w:rsidR="00330574" w:rsidRPr="00330574" w:rsidRDefault="00330574" w:rsidP="00330574">
      <w:pPr>
        <w:numPr>
          <w:ilvl w:val="0"/>
          <w:numId w:val="15"/>
        </w:numPr>
        <w:rPr>
          <w:rStyle w:val="Strong"/>
          <w:rFonts w:ascii="Times New Roman" w:eastAsia="SimSun" w:hAnsi="Times New Roman" w:cs="Times New Roman"/>
          <w:sz w:val="26"/>
          <w:szCs w:val="26"/>
        </w:rPr>
      </w:pPr>
      <w:r w:rsidRPr="00330574">
        <w:rPr>
          <w:rStyle w:val="Strong"/>
          <w:rFonts w:ascii="Times New Roman" w:eastAsia="SimSun" w:hAnsi="Times New Roman" w:cs="Times New Roman"/>
          <w:sz w:val="26"/>
          <w:szCs w:val="26"/>
        </w:rPr>
        <w:t>Tổng quan</w:t>
      </w:r>
    </w:p>
    <w:p w14:paraId="07FACA4F" w14:textId="77777777" w:rsidR="00220512" w:rsidRDefault="00000000">
      <w:pPr>
        <w:numPr>
          <w:ilvl w:val="0"/>
          <w:numId w:val="11"/>
        </w:numPr>
        <w:rPr>
          <w:rStyle w:val="Strong"/>
          <w:rFonts w:ascii="Times New Roman" w:eastAsia="SimSun" w:hAnsi="Times New Roman" w:cs="Times New Roman"/>
          <w:b w:val="0"/>
          <w:bCs w:val="0"/>
          <w:sz w:val="26"/>
          <w:szCs w:val="26"/>
          <w:lang w:val="vi-VN"/>
        </w:rPr>
      </w:pPr>
      <w:r>
        <w:rPr>
          <w:rStyle w:val="Strong"/>
          <w:rFonts w:ascii="Times New Roman" w:eastAsia="SimSun" w:hAnsi="Times New Roman" w:cs="Times New Roman"/>
          <w:b w:val="0"/>
          <w:bCs w:val="0"/>
          <w:sz w:val="26"/>
          <w:szCs w:val="26"/>
          <w:lang w:val="vi-VN"/>
        </w:rPr>
        <w:t>Môi trường thực hành</w:t>
      </w:r>
    </w:p>
    <w:p w14:paraId="3B2FF1CC" w14:textId="77777777" w:rsidR="00220512" w:rsidRDefault="00000000">
      <w:pPr>
        <w:ind w:firstLineChars="153" w:firstLine="398"/>
        <w:rPr>
          <w:rFonts w:ascii="Times New Roman" w:eastAsia="SimSun" w:hAnsi="Times New Roman" w:cs="Times New Roman"/>
          <w:sz w:val="26"/>
          <w:szCs w:val="26"/>
          <w:lang w:val="vi-VN"/>
        </w:rPr>
      </w:pPr>
      <w:r>
        <w:rPr>
          <w:rFonts w:ascii="Times New Roman" w:eastAsia="SimSun" w:hAnsi="Times New Roman" w:cs="Times New Roman"/>
          <w:sz w:val="26"/>
          <w:szCs w:val="26"/>
        </w:rPr>
        <w:t>Bài LAB được thực hiện trên máy ảo Windows 11 bằng VMware Workstation. Máy ảo được cấu hình mạng Host-only nhằm tạo môi trường thực hành tương đối cô lập với mạng bên ngoài. Trước khi thực hiện các tình huống của LAB, một snapshot sạch được tạo để phục vụ việc khôi phục hệ thống sau khi hoàn thành bài thực hành.</w:t>
      </w:r>
    </w:p>
    <w:tbl>
      <w:tblPr>
        <w:tblStyle w:val="TableGrid"/>
        <w:tblW w:w="0" w:type="auto"/>
        <w:jc w:val="center"/>
        <w:tblLook w:val="04A0" w:firstRow="1" w:lastRow="0" w:firstColumn="1" w:lastColumn="0" w:noHBand="0" w:noVBand="1"/>
      </w:tblPr>
      <w:tblGrid>
        <w:gridCol w:w="4111"/>
        <w:gridCol w:w="4411"/>
      </w:tblGrid>
      <w:tr w:rsidR="002E2316" w:rsidRPr="002E2316" w14:paraId="31F1FDC2"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80B39E4" w14:textId="77777777" w:rsidR="002E2316" w:rsidRPr="002E2316" w:rsidRDefault="002E2316" w:rsidP="002E2316">
            <w:pPr>
              <w:ind w:firstLineChars="153" w:firstLine="399"/>
              <w:rPr>
                <w:rFonts w:ascii="Times New Roman" w:eastAsia="SimSun" w:hAnsi="Times New Roman" w:cs="Times New Roman"/>
                <w:sz w:val="26"/>
                <w:szCs w:val="26"/>
              </w:rPr>
            </w:pPr>
            <w:r w:rsidRPr="002E2316">
              <w:rPr>
                <w:rFonts w:ascii="Times New Roman" w:eastAsia="SimSun" w:hAnsi="Times New Roman" w:cs="Times New Roman"/>
                <w:b/>
                <w:sz w:val="26"/>
                <w:szCs w:val="26"/>
              </w:rPr>
              <w:t>Thành phần</w:t>
            </w:r>
          </w:p>
        </w:tc>
        <w:tc>
          <w:tcPr>
            <w:tcW w:w="467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B899D2" w14:textId="77777777" w:rsidR="002E2316" w:rsidRPr="002E2316" w:rsidRDefault="002E2316" w:rsidP="002E2316">
            <w:pPr>
              <w:ind w:firstLineChars="153" w:firstLine="399"/>
              <w:rPr>
                <w:rFonts w:ascii="Times New Roman" w:eastAsia="SimSun" w:hAnsi="Times New Roman" w:cs="Times New Roman"/>
                <w:sz w:val="26"/>
                <w:szCs w:val="26"/>
              </w:rPr>
            </w:pPr>
            <w:r w:rsidRPr="002E2316">
              <w:rPr>
                <w:rFonts w:ascii="Times New Roman" w:eastAsia="SimSun" w:hAnsi="Times New Roman" w:cs="Times New Roman"/>
                <w:b/>
                <w:sz w:val="26"/>
                <w:szCs w:val="26"/>
              </w:rPr>
              <w:t>Cấu hình thực tế ghi nhận</w:t>
            </w:r>
          </w:p>
        </w:tc>
      </w:tr>
      <w:tr w:rsidR="002E2316" w:rsidRPr="002E2316" w14:paraId="3CB2247B"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2BA0C79B"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Hệ điều hành</w:t>
            </w:r>
          </w:p>
        </w:tc>
        <w:tc>
          <w:tcPr>
            <w:tcW w:w="4677" w:type="dxa"/>
            <w:tcBorders>
              <w:top w:val="single" w:sz="4" w:space="0" w:color="auto"/>
              <w:left w:val="single" w:sz="4" w:space="0" w:color="auto"/>
              <w:bottom w:val="single" w:sz="4" w:space="0" w:color="auto"/>
              <w:right w:val="single" w:sz="4" w:space="0" w:color="auto"/>
            </w:tcBorders>
            <w:vAlign w:val="center"/>
            <w:hideMark/>
          </w:tcPr>
          <w:p w14:paraId="52164DC3"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Windows 11</w:t>
            </w:r>
          </w:p>
        </w:tc>
      </w:tr>
      <w:tr w:rsidR="002E2316" w:rsidRPr="002E2316" w14:paraId="2ADD191E"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192E5914"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Version</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21C184D"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25H2</w:t>
            </w:r>
          </w:p>
        </w:tc>
      </w:tr>
      <w:tr w:rsidR="002E2316" w:rsidRPr="002E2316" w14:paraId="1FEDFF71"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7F1950E3"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OS Build</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9410F20"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26200.9457</w:t>
            </w:r>
          </w:p>
        </w:tc>
      </w:tr>
      <w:tr w:rsidR="002E2316" w:rsidRPr="002E2316" w14:paraId="69750A33"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086D4A1A"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CPU máy ảo</w:t>
            </w:r>
          </w:p>
        </w:tc>
        <w:tc>
          <w:tcPr>
            <w:tcW w:w="4677" w:type="dxa"/>
            <w:tcBorders>
              <w:top w:val="single" w:sz="4" w:space="0" w:color="auto"/>
              <w:left w:val="single" w:sz="4" w:space="0" w:color="auto"/>
              <w:bottom w:val="single" w:sz="4" w:space="0" w:color="auto"/>
              <w:right w:val="single" w:sz="4" w:space="0" w:color="auto"/>
            </w:tcBorders>
            <w:vAlign w:val="center"/>
            <w:hideMark/>
          </w:tcPr>
          <w:p w14:paraId="63C075D3"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2 processors</w:t>
            </w:r>
          </w:p>
        </w:tc>
      </w:tr>
      <w:tr w:rsidR="002E2316" w:rsidRPr="002E2316" w14:paraId="32B46847"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4A152B9B"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RAM máy ảo</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936B46C"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4 GB</w:t>
            </w:r>
          </w:p>
        </w:tc>
      </w:tr>
      <w:tr w:rsidR="002E2316" w:rsidRPr="002E2316" w14:paraId="407F27FF"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4E114BDA"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Dung lượng ổ đĩa</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897BECB"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64 GB</w:t>
            </w:r>
          </w:p>
        </w:tc>
      </w:tr>
      <w:tr w:rsidR="002E2316" w:rsidRPr="002E2316" w14:paraId="41C01537"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692E2897"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Network Adapter</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AD82995"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Host-only</w:t>
            </w:r>
          </w:p>
        </w:tc>
      </w:tr>
      <w:tr w:rsidR="002E2316" w:rsidRPr="002E2316" w14:paraId="5318C087"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00FAC1E4"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Snapshot</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EECF250"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LAB3_CLEAN_20260914</w:t>
            </w:r>
          </w:p>
        </w:tc>
      </w:tr>
      <w:tr w:rsidR="002E2316" w:rsidRPr="002E2316" w14:paraId="2D7ED540" w14:textId="77777777" w:rsidTr="002E2316">
        <w:trPr>
          <w:jc w:val="center"/>
        </w:trPr>
        <w:tc>
          <w:tcPr>
            <w:tcW w:w="4677" w:type="dxa"/>
            <w:tcBorders>
              <w:top w:val="single" w:sz="4" w:space="0" w:color="auto"/>
              <w:left w:val="single" w:sz="4" w:space="0" w:color="auto"/>
              <w:bottom w:val="single" w:sz="4" w:space="0" w:color="auto"/>
              <w:right w:val="single" w:sz="4" w:space="0" w:color="auto"/>
            </w:tcBorders>
            <w:vAlign w:val="center"/>
            <w:hideMark/>
          </w:tcPr>
          <w:p w14:paraId="779EDBBC"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Phần mềm ảo hóa</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460B7FB" w14:textId="77777777" w:rsidR="002E2316" w:rsidRPr="002E2316" w:rsidRDefault="002E2316" w:rsidP="002E2316">
            <w:pPr>
              <w:ind w:firstLineChars="153" w:firstLine="398"/>
              <w:rPr>
                <w:rFonts w:ascii="Times New Roman" w:eastAsia="SimSun" w:hAnsi="Times New Roman" w:cs="Times New Roman"/>
                <w:sz w:val="26"/>
                <w:szCs w:val="26"/>
              </w:rPr>
            </w:pPr>
            <w:r w:rsidRPr="002E2316">
              <w:rPr>
                <w:rFonts w:ascii="Times New Roman" w:eastAsia="SimSun" w:hAnsi="Times New Roman" w:cs="Times New Roman"/>
                <w:sz w:val="26"/>
                <w:szCs w:val="26"/>
              </w:rPr>
              <w:t>VMware Workstation (chưa ghi nhận số phiên bản cụ thể)</w:t>
            </w:r>
          </w:p>
        </w:tc>
      </w:tr>
    </w:tbl>
    <w:p w14:paraId="1786D285" w14:textId="77777777" w:rsidR="002E2316" w:rsidRPr="002E2316" w:rsidRDefault="002E2316">
      <w:pPr>
        <w:ind w:firstLineChars="153" w:firstLine="398"/>
        <w:rPr>
          <w:rFonts w:ascii="Times New Roman" w:eastAsia="SimSun" w:hAnsi="Times New Roman" w:cs="Times New Roman"/>
          <w:sz w:val="26"/>
          <w:szCs w:val="26"/>
          <w:lang w:val="vi-VN"/>
        </w:rPr>
      </w:pPr>
    </w:p>
    <w:p w14:paraId="23E979ED" w14:textId="77777777" w:rsidR="002E2316" w:rsidRDefault="00000000" w:rsidP="002E2316">
      <w:pPr>
        <w:keepNext/>
        <w:ind w:firstLineChars="153" w:firstLine="398"/>
      </w:pPr>
      <w:r>
        <w:rPr>
          <w:rFonts w:ascii="Times New Roman" w:eastAsia="SimSun" w:hAnsi="Times New Roman" w:cs="Times New Roman"/>
          <w:noProof/>
          <w:sz w:val="26"/>
          <w:szCs w:val="26"/>
          <w:lang w:val="vi-VN"/>
        </w:rPr>
        <w:lastRenderedPageBreak/>
        <w:drawing>
          <wp:inline distT="0" distB="0" distL="114300" distR="114300" wp14:anchorId="2B127FB0" wp14:editId="7FB9531B">
            <wp:extent cx="5271770" cy="4991100"/>
            <wp:effectExtent l="0" t="0" r="11430" b="0"/>
            <wp:docPr id="1" name="Picture 1" descr="Screenshot 2026-09-22 17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2 175423"/>
                    <pic:cNvPicPr>
                      <a:picLocks noChangeAspect="1"/>
                    </pic:cNvPicPr>
                  </pic:nvPicPr>
                  <pic:blipFill>
                    <a:blip r:embed="rId8"/>
                    <a:stretch>
                      <a:fillRect/>
                    </a:stretch>
                  </pic:blipFill>
                  <pic:spPr>
                    <a:xfrm>
                      <a:off x="0" y="0"/>
                      <a:ext cx="5271770" cy="4991100"/>
                    </a:xfrm>
                    <a:prstGeom prst="rect">
                      <a:avLst/>
                    </a:prstGeom>
                  </pic:spPr>
                </pic:pic>
              </a:graphicData>
            </a:graphic>
          </wp:inline>
        </w:drawing>
      </w:r>
    </w:p>
    <w:p w14:paraId="395BE252" w14:textId="489FCE38" w:rsidR="00220512" w:rsidRDefault="002E2316" w:rsidP="002E2316">
      <w:pPr>
        <w:pStyle w:val="Caption"/>
        <w:jc w:val="center"/>
        <w:rPr>
          <w:rFonts w:ascii="Times New Roman" w:hAnsi="Times New Roman" w:cs="Times New Roman"/>
          <w:sz w:val="24"/>
          <w:szCs w:val="24"/>
          <w:lang w:val="vi-VN"/>
        </w:rPr>
      </w:pPr>
      <w:r w:rsidRPr="002E2316">
        <w:rPr>
          <w:rFonts w:ascii="Times New Roman" w:hAnsi="Times New Roman" w:cs="Times New Roman"/>
          <w:sz w:val="24"/>
          <w:szCs w:val="24"/>
        </w:rPr>
        <w:t xml:space="preserve">Hình </w:t>
      </w:r>
      <w:r w:rsidRPr="002E2316">
        <w:rPr>
          <w:rFonts w:ascii="Times New Roman" w:hAnsi="Times New Roman" w:cs="Times New Roman"/>
          <w:sz w:val="24"/>
          <w:szCs w:val="24"/>
        </w:rPr>
        <w:fldChar w:fldCharType="begin"/>
      </w:r>
      <w:r w:rsidRPr="002E2316">
        <w:rPr>
          <w:rFonts w:ascii="Times New Roman" w:hAnsi="Times New Roman" w:cs="Times New Roman"/>
          <w:sz w:val="24"/>
          <w:szCs w:val="24"/>
        </w:rPr>
        <w:instrText xml:space="preserve"> SEQ Hình \* ARABIC </w:instrText>
      </w:r>
      <w:r w:rsidRPr="002E2316">
        <w:rPr>
          <w:rFonts w:ascii="Times New Roman" w:hAnsi="Times New Roman" w:cs="Times New Roman"/>
          <w:sz w:val="24"/>
          <w:szCs w:val="24"/>
        </w:rPr>
        <w:fldChar w:fldCharType="separate"/>
      </w:r>
      <w:r w:rsidRPr="002E2316">
        <w:rPr>
          <w:rFonts w:ascii="Times New Roman" w:hAnsi="Times New Roman" w:cs="Times New Roman"/>
          <w:noProof/>
          <w:sz w:val="24"/>
          <w:szCs w:val="24"/>
        </w:rPr>
        <w:t>1</w:t>
      </w:r>
      <w:r w:rsidRPr="002E2316">
        <w:rPr>
          <w:rFonts w:ascii="Times New Roman" w:hAnsi="Times New Roman" w:cs="Times New Roman"/>
          <w:sz w:val="24"/>
          <w:szCs w:val="24"/>
        </w:rPr>
        <w:fldChar w:fldCharType="end"/>
      </w:r>
      <w:r w:rsidRPr="002E2316">
        <w:rPr>
          <w:rFonts w:ascii="Times New Roman" w:hAnsi="Times New Roman" w:cs="Times New Roman"/>
          <w:sz w:val="24"/>
          <w:szCs w:val="24"/>
          <w:lang w:val="vi-VN"/>
        </w:rPr>
        <w:t>: Cấu hình Network Adapter của máy ảo ở chế độ Host-only.</w:t>
      </w:r>
    </w:p>
    <w:p w14:paraId="725FB8C6" w14:textId="22C6C603" w:rsidR="002E2316" w:rsidRDefault="002E2316" w:rsidP="002E2316">
      <w:pPr>
        <w:ind w:firstLineChars="153" w:firstLine="398"/>
        <w:rPr>
          <w:rFonts w:ascii="Times New Roman" w:hAnsi="Times New Roman" w:cs="Times New Roman"/>
          <w:sz w:val="26"/>
          <w:szCs w:val="26"/>
          <w:lang w:val="vi-VN"/>
        </w:rPr>
      </w:pPr>
      <w:r w:rsidRPr="002E2316">
        <w:rPr>
          <w:rFonts w:ascii="Times New Roman" w:eastAsia="SimSun" w:hAnsi="Times New Roman" w:cs="Times New Roman"/>
          <w:sz w:val="26"/>
          <w:szCs w:val="26"/>
        </w:rPr>
        <w:t>Máy</w:t>
      </w:r>
      <w:r w:rsidRPr="002E2316">
        <w:rPr>
          <w:rFonts w:ascii="Times New Roman" w:hAnsi="Times New Roman" w:cs="Times New Roman"/>
          <w:sz w:val="26"/>
          <w:szCs w:val="26"/>
        </w:rPr>
        <w:t xml:space="preserve"> ảo được cấu hình Network Adapter ở chế độ Host-only nhằm giới hạn phạm vi giao tiếp mạng trong môi trường thực hành.</w:t>
      </w:r>
    </w:p>
    <w:p w14:paraId="3A1D5025" w14:textId="5EBD9574" w:rsidR="002E2316" w:rsidRDefault="002E2316" w:rsidP="002E2316">
      <w:pPr>
        <w:ind w:firstLineChars="153" w:firstLine="306"/>
        <w:jc w:val="center"/>
        <w:rPr>
          <w:rFonts w:ascii="Times New Roman" w:hAnsi="Times New Roman" w:cs="Times New Roman"/>
          <w:sz w:val="26"/>
          <w:szCs w:val="26"/>
          <w:lang w:val="vi-VN"/>
        </w:rPr>
      </w:pPr>
      <w:r>
        <w:rPr>
          <w:noProof/>
        </w:rPr>
        <w:drawing>
          <wp:inline distT="0" distB="0" distL="0" distR="0" wp14:anchorId="2A1B67FF" wp14:editId="787167D7">
            <wp:extent cx="4499610" cy="26327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499610" cy="2632710"/>
                    </a:xfrm>
                    <a:prstGeom prst="rect">
                      <a:avLst/>
                    </a:prstGeom>
                  </pic:spPr>
                </pic:pic>
              </a:graphicData>
            </a:graphic>
          </wp:inline>
        </w:drawing>
      </w:r>
    </w:p>
    <w:p w14:paraId="2EEFE70F" w14:textId="77777777"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sz w:val="26"/>
          <w:szCs w:val="26"/>
        </w:rPr>
        <w:lastRenderedPageBreak/>
        <w:t>Kết quả kiểm tra bằng winver cho thấy máy ảo đang sử dụng Windows 11 Version 25H2, OS Build 26200.9457. Báo cáo ghi nhận đúng phiên bản thực tế của máy đang thực hành.</w:t>
      </w:r>
    </w:p>
    <w:p w14:paraId="4E0AC676" w14:textId="6A9042AE" w:rsidR="00EE4914" w:rsidRPr="00EE4914" w:rsidRDefault="00EE4914" w:rsidP="00EE4914">
      <w:pPr>
        <w:numPr>
          <w:ilvl w:val="0"/>
          <w:numId w:val="11"/>
        </w:numPr>
        <w:rPr>
          <w:rFonts w:ascii="Times New Roman" w:hAnsi="Times New Roman" w:cs="Times New Roman"/>
          <w:b/>
          <w:bCs/>
          <w:sz w:val="26"/>
          <w:szCs w:val="26"/>
        </w:rPr>
      </w:pPr>
      <w:r w:rsidRPr="00EE4914">
        <w:rPr>
          <w:rFonts w:ascii="Times New Roman" w:hAnsi="Times New Roman" w:cs="Times New Roman"/>
          <w:b/>
          <w:bCs/>
          <w:sz w:val="26"/>
          <w:szCs w:val="26"/>
        </w:rPr>
        <w:t>CHUẨN BỊ MÔI TRƯỜNG LAB</w:t>
      </w:r>
    </w:p>
    <w:p w14:paraId="0E6C78A8" w14:textId="77777777"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sz w:val="26"/>
          <w:szCs w:val="26"/>
        </w:rPr>
        <w:t>Trước khi tạo các tình huống thử nghiệm, cấu trúc thư mục riêng cho LAB3 được tạo tại C:\LAB3 để tách dữ liệu, công cụ và bằng chứng. Đồng thời, thời điểm bắt đầu thực hành được lưu vào file start_time.txt trong thư mục Evidence.</w:t>
      </w:r>
    </w:p>
    <w:tbl>
      <w:tblPr>
        <w:tblW w:w="0" w:type="auto"/>
        <w:jc w:val="center"/>
        <w:tblLook w:val="04A0" w:firstRow="1" w:lastRow="0" w:firstColumn="1" w:lastColumn="0" w:noHBand="0" w:noVBand="1"/>
      </w:tblPr>
      <w:tblGrid>
        <w:gridCol w:w="8522"/>
      </w:tblGrid>
      <w:tr w:rsidR="00EE4914" w:rsidRPr="00EE4914" w14:paraId="09D32326" w14:textId="77777777" w:rsidTr="00EE4914">
        <w:trPr>
          <w:jc w:val="center"/>
        </w:trPr>
        <w:tc>
          <w:tcPr>
            <w:tcW w:w="9355" w:type="dxa"/>
            <w:shd w:val="clear" w:color="auto" w:fill="F7F7F7"/>
            <w:hideMark/>
          </w:tcPr>
          <w:p w14:paraId="725D8C0F" w14:textId="77777777"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sz w:val="26"/>
                <w:szCs w:val="26"/>
              </w:rPr>
              <w:t>C:\LAB3</w:t>
            </w:r>
            <w:r w:rsidRPr="00EE4914">
              <w:rPr>
                <w:rFonts w:ascii="Times New Roman" w:hAnsi="Times New Roman" w:cs="Times New Roman"/>
                <w:sz w:val="26"/>
                <w:szCs w:val="26"/>
              </w:rPr>
              <w:br/>
              <w:t>├── Assets</w:t>
            </w:r>
            <w:r w:rsidRPr="00EE4914">
              <w:rPr>
                <w:rFonts w:ascii="Times New Roman" w:hAnsi="Times New Roman" w:cs="Times New Roman"/>
                <w:sz w:val="26"/>
                <w:szCs w:val="26"/>
              </w:rPr>
              <w:br/>
              <w:t>├── Downloads</w:t>
            </w:r>
            <w:r w:rsidRPr="00EE4914">
              <w:rPr>
                <w:rFonts w:ascii="Times New Roman" w:hAnsi="Times New Roman" w:cs="Times New Roman"/>
                <w:sz w:val="26"/>
                <w:szCs w:val="26"/>
              </w:rPr>
              <w:br/>
              <w:t>├── Evidence</w:t>
            </w:r>
            <w:r w:rsidRPr="00EE4914">
              <w:rPr>
                <w:rFonts w:ascii="Times New Roman" w:hAnsi="Times New Roman" w:cs="Times New Roman"/>
                <w:sz w:val="26"/>
                <w:szCs w:val="26"/>
              </w:rPr>
              <w:br/>
              <w:t>└── Tools</w:t>
            </w:r>
          </w:p>
        </w:tc>
      </w:tr>
    </w:tbl>
    <w:p w14:paraId="03F81A7C" w14:textId="77777777"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sz w:val="26"/>
          <w:szCs w:val="26"/>
        </w:rPr>
        <w:t>File start_time.txt được tạo trong C:\LAB3\Evidence nhằm ghi nhận mốc thời gian bắt đầu. Một snapshot có tên LAB3_CLEAN_20260914 cũng đã được tạo trước khi tiếp tục các thao tác thực hành.</w:t>
      </w:r>
    </w:p>
    <w:p w14:paraId="601CCAEE" w14:textId="77777777"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sz w:val="26"/>
          <w:szCs w:val="26"/>
        </w:rPr>
        <w:t>VMware Tools được cài đặt để hỗ trợ Shared Folder giữa máy thật và máy ảo. Sau đó, gói LAB3_Threats_Assets.zip được sao chép từ máy thật vào máy ảo và đặt tại C:\LAB3\Downloads.</w:t>
      </w:r>
    </w:p>
    <w:p w14:paraId="7F302C9F" w14:textId="132B0613" w:rsidR="00EE4914" w:rsidRPr="00EE4914" w:rsidRDefault="00EE4914" w:rsidP="00EE4914">
      <w:pPr>
        <w:numPr>
          <w:ilvl w:val="0"/>
          <w:numId w:val="11"/>
        </w:numPr>
        <w:rPr>
          <w:rFonts w:ascii="Times New Roman" w:hAnsi="Times New Roman" w:cs="Times New Roman"/>
          <w:b/>
          <w:bCs/>
          <w:sz w:val="26"/>
          <w:szCs w:val="26"/>
        </w:rPr>
      </w:pPr>
      <w:r w:rsidRPr="00EE4914">
        <w:rPr>
          <w:rFonts w:ascii="Times New Roman" w:hAnsi="Times New Roman" w:cs="Times New Roman"/>
          <w:b/>
          <w:bCs/>
          <w:sz w:val="26"/>
          <w:szCs w:val="26"/>
        </w:rPr>
        <w:t>KIỂM TRA TÍNH TOÀN VẸN GÓI DỮ LIỆU</w:t>
      </w:r>
    </w:p>
    <w:p w14:paraId="762CBDE7" w14:textId="77777777"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sz w:val="26"/>
          <w:szCs w:val="26"/>
        </w:rPr>
        <w:t>Trước khi giải nén gói dữ liệu, SHA-256 của file LAB3_Threats_Assets.zip được kiểm tra bằng PowerShell để đối chiếu với giá trị công bố trong tài liệu LAB.</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522"/>
      </w:tblGrid>
      <w:tr w:rsidR="00EE4914" w:rsidRPr="00EE4914" w14:paraId="609240F9" w14:textId="77777777" w:rsidTr="00EE4914">
        <w:trPr>
          <w:jc w:val="center"/>
        </w:trPr>
        <w:tc>
          <w:tcPr>
            <w:tcW w:w="9355" w:type="dxa"/>
            <w:shd w:val="clear" w:color="auto" w:fill="F7F7F7"/>
            <w:hideMark/>
          </w:tcPr>
          <w:p w14:paraId="2D7E47B9" w14:textId="77777777" w:rsidR="00EE4914" w:rsidRPr="00EE4914" w:rsidRDefault="00EE4914" w:rsidP="00EE4914">
            <w:pPr>
              <w:rPr>
                <w:rFonts w:ascii="Times New Roman" w:hAnsi="Times New Roman" w:cs="Times New Roman"/>
                <w:sz w:val="26"/>
                <w:szCs w:val="26"/>
              </w:rPr>
            </w:pPr>
            <w:r w:rsidRPr="00EE4914">
              <w:rPr>
                <w:rFonts w:ascii="Times New Roman" w:hAnsi="Times New Roman" w:cs="Times New Roman"/>
                <w:sz w:val="26"/>
                <w:szCs w:val="26"/>
              </w:rPr>
              <w:t>Get-FileHash C:\LAB3\Downloads\LAB3_Threats_Assets.zip -Algorithm SHA256</w:t>
            </w:r>
          </w:p>
        </w:tc>
      </w:tr>
    </w:tbl>
    <w:p w14:paraId="65D37635" w14:textId="77777777"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sz w:val="26"/>
          <w:szCs w:val="26"/>
        </w:rPr>
        <w:t>Giá trị SHA-256 theo tài liệu LAB3:</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522"/>
      </w:tblGrid>
      <w:tr w:rsidR="00EE4914" w:rsidRPr="00EE4914" w14:paraId="26BCE32A" w14:textId="77777777" w:rsidTr="00EE4914">
        <w:trPr>
          <w:jc w:val="center"/>
        </w:trPr>
        <w:tc>
          <w:tcPr>
            <w:tcW w:w="9355" w:type="dxa"/>
            <w:shd w:val="clear" w:color="auto" w:fill="F7F7F7"/>
            <w:hideMark/>
          </w:tcPr>
          <w:p w14:paraId="7C6AC2B7" w14:textId="77777777" w:rsidR="00EE4914" w:rsidRPr="00EE4914" w:rsidRDefault="00EE4914" w:rsidP="00EE4914">
            <w:pPr>
              <w:rPr>
                <w:rFonts w:ascii="Times New Roman" w:hAnsi="Times New Roman" w:cs="Times New Roman"/>
                <w:sz w:val="26"/>
                <w:szCs w:val="26"/>
              </w:rPr>
            </w:pPr>
            <w:r w:rsidRPr="00EE4914">
              <w:rPr>
                <w:rFonts w:ascii="Times New Roman" w:hAnsi="Times New Roman" w:cs="Times New Roman"/>
                <w:sz w:val="26"/>
                <w:szCs w:val="26"/>
              </w:rPr>
              <w:t>96236f95ce59d0cc37f9b7ab8fbb04522f21870cd0b53aad6e52da5a23655439</w:t>
            </w:r>
          </w:p>
        </w:tc>
      </w:tr>
    </w:tbl>
    <w:p w14:paraId="37637F53" w14:textId="2982EEAE"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noProof/>
          <w:sz w:val="26"/>
          <w:szCs w:val="26"/>
        </w:rPr>
        <w:lastRenderedPageBreak/>
        <w:drawing>
          <wp:inline distT="0" distB="0" distL="0" distR="0" wp14:anchorId="6EFBD441" wp14:editId="10C32584">
            <wp:extent cx="5274310" cy="31864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186430"/>
                    </a:xfrm>
                    <a:prstGeom prst="rect">
                      <a:avLst/>
                    </a:prstGeom>
                    <a:noFill/>
                    <a:ln>
                      <a:noFill/>
                    </a:ln>
                  </pic:spPr>
                </pic:pic>
              </a:graphicData>
            </a:graphic>
          </wp:inline>
        </w:drawing>
      </w:r>
    </w:p>
    <w:p w14:paraId="7F186E69" w14:textId="77777777" w:rsidR="00EE4914" w:rsidRPr="00EE4914" w:rsidRDefault="00EE4914" w:rsidP="00EE4914">
      <w:pPr>
        <w:ind w:firstLineChars="153" w:firstLine="398"/>
        <w:rPr>
          <w:rFonts w:ascii="Times New Roman" w:hAnsi="Times New Roman" w:cs="Times New Roman"/>
          <w:i/>
          <w:sz w:val="26"/>
          <w:szCs w:val="26"/>
        </w:rPr>
      </w:pPr>
      <w:r w:rsidRPr="00EE4914">
        <w:rPr>
          <w:rFonts w:ascii="Times New Roman" w:hAnsi="Times New Roman" w:cs="Times New Roman"/>
          <w:i/>
          <w:sz w:val="26"/>
          <w:szCs w:val="26"/>
        </w:rPr>
        <w:t>Hình 3. Kết quả kiểm tra SHA-256 hiện tại của gói LAB3_Threats_Assets.zip.</w:t>
      </w:r>
    </w:p>
    <w:p w14:paraId="6750BB7C" w14:textId="77777777" w:rsidR="00EE4914" w:rsidRPr="00EE4914" w:rsidRDefault="00EE4914" w:rsidP="00EE4914">
      <w:pPr>
        <w:ind w:firstLineChars="153" w:firstLine="398"/>
        <w:rPr>
          <w:rFonts w:ascii="Times New Roman" w:hAnsi="Times New Roman" w:cs="Times New Roman"/>
          <w:sz w:val="26"/>
          <w:szCs w:val="26"/>
        </w:rPr>
      </w:pPr>
      <w:r w:rsidRPr="00EE4914">
        <w:rPr>
          <w:rFonts w:ascii="Times New Roman" w:hAnsi="Times New Roman" w:cs="Times New Roman"/>
          <w:sz w:val="26"/>
          <w:szCs w:val="26"/>
        </w:rPr>
        <w:t>Giá trị SHA-256 thực tế được thể hiện trong Hình 3 và không trùng với giá trị chuẩn nêu trên.</w:t>
      </w:r>
    </w:p>
    <w:p w14:paraId="6911D00E" w14:textId="78B6D821" w:rsidR="002E2316" w:rsidRDefault="00AC7E7D" w:rsidP="002E2316">
      <w:pPr>
        <w:ind w:firstLineChars="153" w:firstLine="398"/>
        <w:rPr>
          <w:rFonts w:ascii="Times New Roman" w:hAnsi="Times New Roman" w:cs="Times New Roman"/>
          <w:sz w:val="26"/>
          <w:szCs w:val="26"/>
        </w:rPr>
      </w:pPr>
      <w:r>
        <w:rPr>
          <w:rFonts w:ascii="Times New Roman" w:hAnsi="Times New Roman" w:cs="Times New Roman"/>
          <w:sz w:val="26"/>
          <w:szCs w:val="26"/>
        </w:rPr>
        <w:t>Máy ảo được cài đặt Python 3.14.7 và Wireshark 4.6.8 theo yêu cầu của bài LAB. Sau khi khởi động lại máy ảo, phiên bản của hai công cụ được kiểm tra lại bằng PowerShell và xác nhận đúng phiên bản yêu cầu.</w:t>
      </w:r>
    </w:p>
    <w:p w14:paraId="2941E178" w14:textId="31447341" w:rsidR="00AC7E7D" w:rsidRDefault="00AC7E7D" w:rsidP="002E2316">
      <w:pPr>
        <w:ind w:firstLineChars="153" w:firstLine="398"/>
        <w:rPr>
          <w:rFonts w:ascii="Times New Roman" w:hAnsi="Times New Roman" w:cs="Times New Roman"/>
          <w:sz w:val="26"/>
          <w:szCs w:val="26"/>
        </w:rPr>
      </w:pPr>
      <w:r>
        <w:rPr>
          <w:rFonts w:ascii="Times New Roman" w:hAnsi="Times New Roman" w:cs="Times New Roman"/>
          <w:sz w:val="26"/>
          <w:szCs w:val="26"/>
        </w:rPr>
        <w:t>Tiếp theo, bộ công cụ Microsoft Sysinternals gồm Sysmon, Autoruns và Pro</w:t>
      </w:r>
      <w:r w:rsidR="00330574">
        <w:rPr>
          <w:rFonts w:ascii="Times New Roman" w:hAnsi="Times New Roman" w:cs="Times New Roman"/>
          <w:sz w:val="26"/>
          <w:szCs w:val="26"/>
        </w:rPr>
        <w:t>cess Explorer được tải từ máy chủ chính thức của Microsoft. Kết quả kiểm tra phiên bản xác nhận Sysmon 15.22, Autoruns 14.3 và Process Explore 17.14.</w:t>
      </w:r>
    </w:p>
    <w:p w14:paraId="4EB63897" w14:textId="77777777" w:rsidR="00330574" w:rsidRDefault="00330574" w:rsidP="002E2316">
      <w:pPr>
        <w:ind w:firstLineChars="153" w:firstLine="398"/>
        <w:rPr>
          <w:rFonts w:ascii="Times New Roman" w:hAnsi="Times New Roman" w:cs="Times New Roman"/>
          <w:sz w:val="26"/>
          <w:szCs w:val="26"/>
        </w:rPr>
      </w:pPr>
    </w:p>
    <w:p w14:paraId="1F6F43F4" w14:textId="4501EE5C" w:rsidR="00AC7E7D" w:rsidRDefault="00AC7E7D" w:rsidP="002E2316">
      <w:pPr>
        <w:ind w:firstLineChars="153" w:firstLine="398"/>
        <w:rPr>
          <w:rFonts w:ascii="Times New Roman" w:hAnsi="Times New Roman" w:cs="Times New Roman"/>
          <w:sz w:val="26"/>
          <w:szCs w:val="26"/>
        </w:rPr>
      </w:pPr>
      <w:r w:rsidRPr="00AC7E7D">
        <w:rPr>
          <w:rFonts w:ascii="Times New Roman" w:hAnsi="Times New Roman" w:cs="Times New Roman"/>
          <w:sz w:val="26"/>
          <w:szCs w:val="26"/>
        </w:rPr>
        <w:lastRenderedPageBreak/>
        <w:drawing>
          <wp:inline distT="0" distB="0" distL="0" distR="0" wp14:anchorId="762206E7" wp14:editId="728D2FE2">
            <wp:extent cx="5274310" cy="41059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105910"/>
                    </a:xfrm>
                    <a:prstGeom prst="rect">
                      <a:avLst/>
                    </a:prstGeom>
                  </pic:spPr>
                </pic:pic>
              </a:graphicData>
            </a:graphic>
          </wp:inline>
        </w:drawing>
      </w:r>
    </w:p>
    <w:p w14:paraId="279DC76A" w14:textId="35931088" w:rsidR="00AC7E7D" w:rsidRDefault="00330574" w:rsidP="002E2316">
      <w:pPr>
        <w:ind w:firstLineChars="153" w:firstLine="398"/>
        <w:rPr>
          <w:rFonts w:ascii="Times New Roman" w:hAnsi="Times New Roman" w:cs="Times New Roman"/>
          <w:sz w:val="26"/>
          <w:szCs w:val="26"/>
        </w:rPr>
      </w:pPr>
      <w:r>
        <w:rPr>
          <w:rFonts w:ascii="Times New Roman" w:hAnsi="Times New Roman" w:cs="Times New Roman"/>
          <w:sz w:val="26"/>
          <w:szCs w:val="26"/>
        </w:rPr>
        <w:t>Kết quả xác nhận môi trường thực hành sử dụng python 3.14.7, Wireshark 4.6.8, Sysmon 15.22, Autoruns 14.3 và Process Explorer 17.14, phù hợp với yêu cầu của tài liệu LAB.</w:t>
      </w:r>
    </w:p>
    <w:p w14:paraId="75A89EC9" w14:textId="028F781A" w:rsidR="00330574" w:rsidRPr="00C27A4D" w:rsidRDefault="00330574" w:rsidP="00330574">
      <w:pPr>
        <w:numPr>
          <w:ilvl w:val="0"/>
          <w:numId w:val="15"/>
        </w:numPr>
        <w:rPr>
          <w:rFonts w:ascii="Times New Roman" w:hAnsi="Times New Roman" w:cs="Times New Roman"/>
          <w:b/>
          <w:bCs/>
          <w:sz w:val="26"/>
          <w:szCs w:val="26"/>
        </w:rPr>
      </w:pPr>
      <w:r w:rsidRPr="00C27A4D">
        <w:rPr>
          <w:rFonts w:ascii="Times New Roman" w:hAnsi="Times New Roman" w:cs="Times New Roman"/>
          <w:b/>
          <w:bCs/>
          <w:sz w:val="26"/>
          <w:szCs w:val="26"/>
        </w:rPr>
        <w:t xml:space="preserve"> Thực hành</w:t>
      </w:r>
    </w:p>
    <w:p w14:paraId="0E3AB62C" w14:textId="335C0FD8" w:rsidR="00330574" w:rsidRPr="00C27A4D" w:rsidRDefault="0033483E" w:rsidP="0033483E">
      <w:pPr>
        <w:numPr>
          <w:ilvl w:val="0"/>
          <w:numId w:val="17"/>
        </w:numPr>
        <w:rPr>
          <w:rFonts w:ascii="Times New Roman" w:hAnsi="Times New Roman" w:cs="Times New Roman"/>
          <w:b/>
          <w:bCs/>
          <w:sz w:val="26"/>
          <w:szCs w:val="26"/>
        </w:rPr>
      </w:pPr>
      <w:r w:rsidRPr="00C27A4D">
        <w:rPr>
          <w:rFonts w:ascii="Times New Roman" w:hAnsi="Times New Roman" w:cs="Times New Roman"/>
          <w:b/>
          <w:bCs/>
          <w:sz w:val="26"/>
          <w:szCs w:val="26"/>
        </w:rPr>
        <w:t>Baseline  hệ thống trước khi tạo tình huống</w:t>
      </w:r>
    </w:p>
    <w:p w14:paraId="6655A65C" w14:textId="751F9656" w:rsidR="00330574" w:rsidRDefault="0033483E" w:rsidP="0033483E">
      <w:pPr>
        <w:ind w:firstLineChars="153" w:firstLine="398"/>
        <w:rPr>
          <w:rFonts w:ascii="Times New Roman" w:hAnsi="Times New Roman" w:cs="Times New Roman"/>
          <w:sz w:val="26"/>
          <w:szCs w:val="26"/>
        </w:rPr>
      </w:pPr>
      <w:r w:rsidRPr="0033483E">
        <w:rPr>
          <w:rFonts w:ascii="Times New Roman" w:hAnsi="Times New Roman" w:cs="Times New Roman"/>
          <w:sz w:val="26"/>
          <w:szCs w:val="26"/>
        </w:rPr>
        <w:t>Trước khi tạo các tình huống thử nghiệm, trạng thái ban đầu của máy ảo được thu thập làm baseline. Các thông tin được ghi nhận gồm phiên bản hệ điều hành, trạng thái Microsoft Defender, Windows Firewall, cấu hình mạng và danh sách tiến trình đang hoạt động. Các kết quả được lưu trong thư mục C:\LAB3\Evidence để phục vụ việc đối chiếu sau khi thực hành.</w:t>
      </w:r>
    </w:p>
    <w:p w14:paraId="57FB881E" w14:textId="4063836E" w:rsidR="0033483E" w:rsidRDefault="0033483E" w:rsidP="002E2316">
      <w:pPr>
        <w:ind w:firstLineChars="153" w:firstLine="398"/>
        <w:rPr>
          <w:rFonts w:ascii="Times New Roman" w:hAnsi="Times New Roman" w:cs="Times New Roman"/>
          <w:sz w:val="26"/>
          <w:szCs w:val="26"/>
        </w:rPr>
      </w:pPr>
      <w:r w:rsidRPr="0033483E">
        <w:rPr>
          <w:rFonts w:ascii="Times New Roman" w:hAnsi="Times New Roman" w:cs="Times New Roman"/>
          <w:sz w:val="26"/>
          <w:szCs w:val="26"/>
        </w:rPr>
        <w:lastRenderedPageBreak/>
        <w:drawing>
          <wp:inline distT="0" distB="0" distL="0" distR="0" wp14:anchorId="44B5EEE6" wp14:editId="5CD8AB64">
            <wp:extent cx="5274310" cy="41249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124960"/>
                    </a:xfrm>
                    <a:prstGeom prst="rect">
                      <a:avLst/>
                    </a:prstGeom>
                  </pic:spPr>
                </pic:pic>
              </a:graphicData>
            </a:graphic>
          </wp:inline>
        </w:drawing>
      </w:r>
    </w:p>
    <w:p w14:paraId="531A6C23" w14:textId="228DF33B" w:rsidR="00AC7E7D" w:rsidRDefault="00C12305" w:rsidP="002E2316">
      <w:pPr>
        <w:ind w:firstLineChars="153" w:firstLine="398"/>
        <w:rPr>
          <w:rFonts w:ascii="Times New Roman" w:hAnsi="Times New Roman" w:cs="Times New Roman"/>
          <w:sz w:val="26"/>
          <w:szCs w:val="26"/>
        </w:rPr>
      </w:pPr>
      <w:r w:rsidRPr="00C12305">
        <w:rPr>
          <w:rFonts w:ascii="Times New Roman" w:hAnsi="Times New Roman" w:cs="Times New Roman"/>
          <w:sz w:val="26"/>
          <w:szCs w:val="26"/>
        </w:rPr>
        <w:t>Kết quả baseline cho thấy Microsoft Defender đang hoạt động với AntivirusEnabled=True,</w:t>
      </w:r>
      <w:r w:rsidRPr="00C12305">
        <w:rPr>
          <w:rFonts w:ascii="Times New Roman" w:hAnsi="Times New Roman" w:cs="Times New Roman"/>
          <w:sz w:val="26"/>
          <w:szCs w:val="26"/>
        </w:rPr>
        <w:t xml:space="preserve"> </w:t>
      </w:r>
      <w:r w:rsidRPr="00C12305">
        <w:rPr>
          <w:rFonts w:ascii="Times New Roman" w:hAnsi="Times New Roman" w:cs="Times New Roman"/>
          <w:sz w:val="26"/>
          <w:szCs w:val="26"/>
        </w:rPr>
        <w:t>RealTimeProtectionEnabled = True và IsTamperProtected = True. Windows Firewall cũng đang được bật trên cả ba profile Domain, Private và Public. Đây là trạng thái tham chiếu của máy ảo trước khi tạo các tình huống thử nghiệm.</w:t>
      </w:r>
    </w:p>
    <w:p w14:paraId="372078E4" w14:textId="36E6E5A4" w:rsidR="00C12305" w:rsidRPr="00C12305" w:rsidRDefault="00C12305" w:rsidP="00C12305">
      <w:pPr>
        <w:numPr>
          <w:ilvl w:val="0"/>
          <w:numId w:val="11"/>
        </w:numPr>
        <w:rPr>
          <w:rFonts w:ascii="Times New Roman" w:hAnsi="Times New Roman" w:cs="Times New Roman"/>
          <w:b/>
          <w:bCs/>
          <w:sz w:val="26"/>
          <w:szCs w:val="26"/>
        </w:rPr>
      </w:pPr>
      <w:r w:rsidRPr="00C12305">
        <w:rPr>
          <w:rFonts w:ascii="Times New Roman" w:hAnsi="Times New Roman" w:cs="Times New Roman"/>
          <w:b/>
          <w:bCs/>
          <w:sz w:val="26"/>
          <w:szCs w:val="26"/>
        </w:rPr>
        <w:t>Tình huống 1 – Xác định tài sản, lỗ hỏng, mối đe dọa và rủi ro</w:t>
      </w:r>
    </w:p>
    <w:p w14:paraId="73878D48" w14:textId="2683485F" w:rsidR="00C12305" w:rsidRDefault="00C12305" w:rsidP="00C27A4D">
      <w:pPr>
        <w:ind w:firstLineChars="153" w:firstLine="398"/>
        <w:rPr>
          <w:rFonts w:ascii="Times New Roman" w:hAnsi="Times New Roman" w:cs="Times New Roman"/>
          <w:sz w:val="26"/>
          <w:szCs w:val="26"/>
        </w:rPr>
      </w:pPr>
      <w:r>
        <w:rPr>
          <w:rFonts w:ascii="Times New Roman" w:hAnsi="Times New Roman" w:cs="Times New Roman"/>
          <w:sz w:val="26"/>
          <w:szCs w:val="26"/>
        </w:rPr>
        <w:t>Trong tình huống 1, các tài sản trên máy ảo LAB3 được xác định và phân tích theo mối quan hệ Asset -&gt; Vulnerability -&gt; Threat -&gt; Risk -&gt; Control. Qua đó có thể phân biệt tài sản cần bảo vệ, điểm yếu của tài sản, mối đe dọa có khả năng khai thác điểm yếu, rủi ro có thể xảy ra và biện pháp kiểm soát tương ứng.</w:t>
      </w:r>
    </w:p>
    <w:p w14:paraId="582F0E5C" w14:textId="744851C4" w:rsidR="00C12305" w:rsidRDefault="00C12305" w:rsidP="00C12305">
      <w:pPr>
        <w:numPr>
          <w:ilvl w:val="1"/>
          <w:numId w:val="19"/>
        </w:numPr>
        <w:rPr>
          <w:rFonts w:ascii="Times New Roman" w:hAnsi="Times New Roman" w:cs="Times New Roman"/>
          <w:b/>
          <w:bCs/>
          <w:sz w:val="26"/>
          <w:szCs w:val="26"/>
        </w:rPr>
      </w:pPr>
      <w:r w:rsidRPr="00C12305">
        <w:rPr>
          <w:rFonts w:ascii="Times New Roman" w:hAnsi="Times New Roman" w:cs="Times New Roman"/>
          <w:b/>
          <w:bCs/>
          <w:sz w:val="26"/>
          <w:szCs w:val="26"/>
        </w:rPr>
        <w:t>Risk Register</w:t>
      </w:r>
    </w:p>
    <w:tbl>
      <w:tblPr>
        <w:tblStyle w:val="TableGrid"/>
        <w:tblW w:w="0" w:type="auto"/>
        <w:tblLook w:val="04A0" w:firstRow="1" w:lastRow="0" w:firstColumn="1" w:lastColumn="0" w:noHBand="0" w:noVBand="1"/>
      </w:tblPr>
      <w:tblGrid>
        <w:gridCol w:w="1633"/>
        <w:gridCol w:w="1656"/>
        <w:gridCol w:w="1667"/>
        <w:gridCol w:w="1581"/>
        <w:gridCol w:w="1985"/>
      </w:tblGrid>
      <w:tr w:rsidR="00C12305" w14:paraId="05101D97" w14:textId="77777777" w:rsidTr="00B53F64">
        <w:tc>
          <w:tcPr>
            <w:tcW w:w="1704" w:type="dxa"/>
          </w:tcPr>
          <w:p w14:paraId="3063598C" w14:textId="389F25C7" w:rsidR="00C12305" w:rsidRDefault="00C12305" w:rsidP="00C12305">
            <w:pPr>
              <w:rPr>
                <w:rFonts w:ascii="Times New Roman" w:hAnsi="Times New Roman" w:cs="Times New Roman"/>
                <w:b/>
                <w:bCs/>
                <w:sz w:val="26"/>
                <w:szCs w:val="26"/>
              </w:rPr>
            </w:pPr>
            <w:r>
              <w:rPr>
                <w:rFonts w:ascii="Times New Roman" w:hAnsi="Times New Roman" w:cs="Times New Roman"/>
                <w:b/>
                <w:bCs/>
                <w:sz w:val="26"/>
                <w:szCs w:val="26"/>
              </w:rPr>
              <w:t>Tài sản</w:t>
            </w:r>
          </w:p>
        </w:tc>
        <w:tc>
          <w:tcPr>
            <w:tcW w:w="1704" w:type="dxa"/>
          </w:tcPr>
          <w:p w14:paraId="6E6F1936" w14:textId="28CFB570" w:rsidR="00C12305" w:rsidRDefault="00C12305" w:rsidP="00C12305">
            <w:pPr>
              <w:rPr>
                <w:rFonts w:ascii="Times New Roman" w:hAnsi="Times New Roman" w:cs="Times New Roman"/>
                <w:b/>
                <w:bCs/>
                <w:sz w:val="26"/>
                <w:szCs w:val="26"/>
              </w:rPr>
            </w:pPr>
            <w:r>
              <w:rPr>
                <w:rFonts w:ascii="Times New Roman" w:hAnsi="Times New Roman" w:cs="Times New Roman"/>
                <w:b/>
                <w:bCs/>
                <w:sz w:val="26"/>
                <w:szCs w:val="26"/>
              </w:rPr>
              <w:t>Lỗ hỏng</w:t>
            </w:r>
          </w:p>
        </w:tc>
        <w:tc>
          <w:tcPr>
            <w:tcW w:w="1704" w:type="dxa"/>
          </w:tcPr>
          <w:p w14:paraId="37272627" w14:textId="014FE73F" w:rsidR="00C12305" w:rsidRDefault="00C12305" w:rsidP="00C12305">
            <w:pPr>
              <w:rPr>
                <w:rFonts w:ascii="Times New Roman" w:hAnsi="Times New Roman" w:cs="Times New Roman"/>
                <w:b/>
                <w:bCs/>
                <w:sz w:val="26"/>
                <w:szCs w:val="26"/>
              </w:rPr>
            </w:pPr>
            <w:r>
              <w:rPr>
                <w:rFonts w:ascii="Times New Roman" w:hAnsi="Times New Roman" w:cs="Times New Roman"/>
                <w:b/>
                <w:bCs/>
                <w:sz w:val="26"/>
                <w:szCs w:val="26"/>
              </w:rPr>
              <w:t>Mối đe dọa</w:t>
            </w:r>
          </w:p>
        </w:tc>
        <w:tc>
          <w:tcPr>
            <w:tcW w:w="1705" w:type="dxa"/>
          </w:tcPr>
          <w:p w14:paraId="73EF719E" w14:textId="2C3F3904" w:rsidR="00C12305" w:rsidRDefault="00C12305" w:rsidP="00C12305">
            <w:pPr>
              <w:rPr>
                <w:rFonts w:ascii="Times New Roman" w:hAnsi="Times New Roman" w:cs="Times New Roman"/>
                <w:b/>
                <w:bCs/>
                <w:sz w:val="26"/>
                <w:szCs w:val="26"/>
              </w:rPr>
            </w:pPr>
            <w:r>
              <w:rPr>
                <w:rFonts w:ascii="Times New Roman" w:hAnsi="Times New Roman" w:cs="Times New Roman"/>
                <w:b/>
                <w:bCs/>
                <w:sz w:val="26"/>
                <w:szCs w:val="26"/>
              </w:rPr>
              <w:t>Rủi ro</w:t>
            </w:r>
          </w:p>
        </w:tc>
        <w:tc>
          <w:tcPr>
            <w:tcW w:w="1705" w:type="dxa"/>
          </w:tcPr>
          <w:p w14:paraId="43E6B73B" w14:textId="4DFB20FF" w:rsidR="00C12305" w:rsidRDefault="00C12305" w:rsidP="00C12305">
            <w:pPr>
              <w:rPr>
                <w:rFonts w:ascii="Times New Roman" w:hAnsi="Times New Roman" w:cs="Times New Roman"/>
                <w:b/>
                <w:bCs/>
                <w:sz w:val="26"/>
                <w:szCs w:val="26"/>
              </w:rPr>
            </w:pPr>
            <w:r>
              <w:rPr>
                <w:rFonts w:ascii="Times New Roman" w:hAnsi="Times New Roman" w:cs="Times New Roman"/>
                <w:b/>
                <w:bCs/>
                <w:sz w:val="26"/>
                <w:szCs w:val="26"/>
              </w:rPr>
              <w:t>Biện pháp</w:t>
            </w:r>
          </w:p>
        </w:tc>
      </w:tr>
      <w:tr w:rsidR="00C12305" w14:paraId="5ADB1CF5" w14:textId="77777777" w:rsidTr="00B53F64">
        <w:tc>
          <w:tcPr>
            <w:tcW w:w="1704" w:type="dxa"/>
          </w:tcPr>
          <w:p w14:paraId="564BE473" w14:textId="4EC3075F" w:rsidR="00C12305" w:rsidRPr="00C12305" w:rsidRDefault="00C12305" w:rsidP="00B53F64">
            <w:pPr>
              <w:jc w:val="left"/>
              <w:rPr>
                <w:rFonts w:ascii="Times New Roman" w:hAnsi="Times New Roman" w:cs="Times New Roman"/>
                <w:sz w:val="26"/>
                <w:szCs w:val="26"/>
              </w:rPr>
            </w:pPr>
            <w:r>
              <w:rPr>
                <w:rFonts w:ascii="Times New Roman" w:hAnsi="Times New Roman" w:cs="Times New Roman"/>
                <w:sz w:val="26"/>
                <w:szCs w:val="26"/>
              </w:rPr>
              <w:t>Thông tin xác thực tài khoản LAB</w:t>
            </w:r>
          </w:p>
        </w:tc>
        <w:tc>
          <w:tcPr>
            <w:tcW w:w="1704" w:type="dxa"/>
          </w:tcPr>
          <w:p w14:paraId="3887EB44" w14:textId="333AF2B2" w:rsidR="00C12305" w:rsidRPr="00C12305" w:rsidRDefault="00B53F64" w:rsidP="00B53F64">
            <w:pPr>
              <w:jc w:val="left"/>
              <w:rPr>
                <w:rFonts w:ascii="Times New Roman" w:hAnsi="Times New Roman" w:cs="Times New Roman"/>
                <w:sz w:val="26"/>
                <w:szCs w:val="26"/>
              </w:rPr>
            </w:pPr>
            <w:r w:rsidRPr="00B53F64">
              <w:rPr>
                <w:rFonts w:ascii="Times New Roman" w:hAnsi="Times New Roman" w:cs="Times New Roman"/>
                <w:sz w:val="26"/>
                <w:szCs w:val="26"/>
              </w:rPr>
              <w:t xml:space="preserve">Mật khẩu ngắn hoặc được nhập </w:t>
            </w:r>
            <w:r w:rsidRPr="00B53F64">
              <w:rPr>
                <w:rFonts w:ascii="Times New Roman" w:hAnsi="Times New Roman" w:cs="Times New Roman"/>
                <w:sz w:val="26"/>
                <w:szCs w:val="26"/>
              </w:rPr>
              <w:lastRenderedPageBreak/>
              <w:t>vào phần mềm không tin cậy</w:t>
            </w:r>
          </w:p>
        </w:tc>
        <w:tc>
          <w:tcPr>
            <w:tcW w:w="1704" w:type="dxa"/>
          </w:tcPr>
          <w:p w14:paraId="51596139" w14:textId="5BA28A10" w:rsidR="00C12305" w:rsidRPr="00B53F64" w:rsidRDefault="00B53F64" w:rsidP="00C12305">
            <w:pPr>
              <w:rPr>
                <w:rFonts w:ascii="Times New Roman" w:hAnsi="Times New Roman" w:cs="Times New Roman"/>
                <w:sz w:val="26"/>
                <w:szCs w:val="26"/>
              </w:rPr>
            </w:pPr>
            <w:r w:rsidRPr="00B53F64">
              <w:rPr>
                <w:rFonts w:ascii="Times New Roman" w:hAnsi="Times New Roman" w:cs="Times New Roman"/>
                <w:sz w:val="26"/>
                <w:szCs w:val="26"/>
              </w:rPr>
              <w:lastRenderedPageBreak/>
              <w:t>Dò mật khẩu, keylogging, phishing</w:t>
            </w:r>
          </w:p>
        </w:tc>
        <w:tc>
          <w:tcPr>
            <w:tcW w:w="1705" w:type="dxa"/>
          </w:tcPr>
          <w:p w14:paraId="6CF3B985" w14:textId="4B8DA4DF" w:rsidR="00C12305" w:rsidRPr="00B53F64" w:rsidRDefault="00B53F64" w:rsidP="00B53F64">
            <w:pPr>
              <w:jc w:val="left"/>
              <w:rPr>
                <w:rFonts w:ascii="Times New Roman" w:hAnsi="Times New Roman" w:cs="Times New Roman"/>
                <w:sz w:val="26"/>
                <w:szCs w:val="26"/>
              </w:rPr>
            </w:pPr>
            <w:r w:rsidRPr="00B53F64">
              <w:rPr>
                <w:rFonts w:ascii="Times New Roman" w:hAnsi="Times New Roman" w:cs="Times New Roman"/>
                <w:sz w:val="26"/>
                <w:szCs w:val="26"/>
              </w:rPr>
              <w:t xml:space="preserve">Mất quyền truy cập hoặc tài </w:t>
            </w:r>
            <w:r w:rsidRPr="00B53F64">
              <w:rPr>
                <w:rFonts w:ascii="Times New Roman" w:hAnsi="Times New Roman" w:cs="Times New Roman"/>
                <w:sz w:val="26"/>
                <w:szCs w:val="26"/>
              </w:rPr>
              <w:lastRenderedPageBreak/>
              <w:t>khoản bị chiếm</w:t>
            </w:r>
          </w:p>
        </w:tc>
        <w:tc>
          <w:tcPr>
            <w:tcW w:w="1705" w:type="dxa"/>
          </w:tcPr>
          <w:p w14:paraId="5D212025" w14:textId="23A90471" w:rsidR="00C12305" w:rsidRPr="00B53F64" w:rsidRDefault="00B53F64" w:rsidP="00B53F64">
            <w:pPr>
              <w:jc w:val="left"/>
              <w:rPr>
                <w:rFonts w:ascii="Times New Roman" w:hAnsi="Times New Roman" w:cs="Times New Roman"/>
                <w:sz w:val="26"/>
                <w:szCs w:val="26"/>
              </w:rPr>
            </w:pPr>
            <w:r w:rsidRPr="00B53F64">
              <w:rPr>
                <w:rFonts w:ascii="Times New Roman" w:hAnsi="Times New Roman" w:cs="Times New Roman"/>
                <w:sz w:val="26"/>
                <w:szCs w:val="26"/>
              </w:rPr>
              <w:lastRenderedPageBreak/>
              <w:t xml:space="preserve">Mật khẩu mạnh, MFA/passkey, endpoint </w:t>
            </w:r>
            <w:r w:rsidRPr="00B53F64">
              <w:rPr>
                <w:rFonts w:ascii="Times New Roman" w:hAnsi="Times New Roman" w:cs="Times New Roman"/>
                <w:sz w:val="26"/>
                <w:szCs w:val="26"/>
              </w:rPr>
              <w:lastRenderedPageBreak/>
              <w:t>protection, audit log</w:t>
            </w:r>
          </w:p>
        </w:tc>
      </w:tr>
      <w:tr w:rsidR="00C12305" w14:paraId="0B863D17" w14:textId="77777777" w:rsidTr="00B53F64">
        <w:tc>
          <w:tcPr>
            <w:tcW w:w="1704" w:type="dxa"/>
          </w:tcPr>
          <w:p w14:paraId="22F2C3F7" w14:textId="0703D813" w:rsidR="00C12305" w:rsidRPr="00B53F64" w:rsidRDefault="00B53F64" w:rsidP="00B53F64">
            <w:pPr>
              <w:jc w:val="left"/>
              <w:rPr>
                <w:rFonts w:ascii="Times New Roman" w:hAnsi="Times New Roman" w:cs="Times New Roman"/>
                <w:sz w:val="26"/>
                <w:szCs w:val="26"/>
              </w:rPr>
            </w:pPr>
            <w:r w:rsidRPr="00B53F64">
              <w:rPr>
                <w:rFonts w:ascii="Times New Roman" w:hAnsi="Times New Roman" w:cs="Times New Roman"/>
                <w:sz w:val="26"/>
                <w:szCs w:val="26"/>
              </w:rPr>
              <w:lastRenderedPageBreak/>
              <w:t>Dữ liệu trong C:\LAB3</w:t>
            </w:r>
          </w:p>
        </w:tc>
        <w:tc>
          <w:tcPr>
            <w:tcW w:w="1704" w:type="dxa"/>
          </w:tcPr>
          <w:p w14:paraId="56548FDB" w14:textId="7BA9C9A2"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Thiếu backup hoặc kiểm soát thay đổi</w:t>
            </w:r>
          </w:p>
        </w:tc>
        <w:tc>
          <w:tcPr>
            <w:tcW w:w="1704" w:type="dxa"/>
          </w:tcPr>
          <w:p w14:paraId="051F9616" w14:textId="0F10AE93"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Xóa nhầm, mã độc, lỗi ổ đĩa</w:t>
            </w:r>
          </w:p>
        </w:tc>
        <w:tc>
          <w:tcPr>
            <w:tcW w:w="1705" w:type="dxa"/>
          </w:tcPr>
          <w:p w14:paraId="27CD6F15" w14:textId="476159C1"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Mất hoặc thay đổi dữ liệu</w:t>
            </w:r>
          </w:p>
        </w:tc>
        <w:tc>
          <w:tcPr>
            <w:tcW w:w="1705" w:type="dxa"/>
          </w:tcPr>
          <w:p w14:paraId="0F2B4F19" w14:textId="7ED71DA3"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Backup, least privilege, hask, logging</w:t>
            </w:r>
          </w:p>
        </w:tc>
      </w:tr>
      <w:tr w:rsidR="00C12305" w14:paraId="15BC677F" w14:textId="77777777" w:rsidTr="00B53F64">
        <w:tc>
          <w:tcPr>
            <w:tcW w:w="1704" w:type="dxa"/>
          </w:tcPr>
          <w:p w14:paraId="37E24803" w14:textId="62D7E589"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Dịch vụ nghiệp vụ giả lập</w:t>
            </w:r>
          </w:p>
        </w:tc>
        <w:tc>
          <w:tcPr>
            <w:tcW w:w="1704" w:type="dxa"/>
          </w:tcPr>
          <w:p w14:paraId="7EF17ED1" w14:textId="1FB2C99A"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 xml:space="preserve">Cổng lắng nghe ngoài dự kiến, thiếu giám sát </w:t>
            </w:r>
          </w:p>
        </w:tc>
        <w:tc>
          <w:tcPr>
            <w:tcW w:w="1704" w:type="dxa"/>
          </w:tcPr>
          <w:p w14:paraId="119B0F11" w14:textId="3FBDF0FA"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Backdoor, DoS</w:t>
            </w:r>
          </w:p>
        </w:tc>
        <w:tc>
          <w:tcPr>
            <w:tcW w:w="1705" w:type="dxa"/>
          </w:tcPr>
          <w:p w14:paraId="049DAB76" w14:textId="7B052874"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Gián đoạn dịch vụ hoặc truy cập trái phép</w:t>
            </w:r>
          </w:p>
        </w:tc>
        <w:tc>
          <w:tcPr>
            <w:tcW w:w="1705" w:type="dxa"/>
          </w:tcPr>
          <w:p w14:paraId="2FC78EC2" w14:textId="22BDC6B3"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Firewall, giám sát process/network, allow-list</w:t>
            </w:r>
          </w:p>
        </w:tc>
      </w:tr>
      <w:tr w:rsidR="00C12305" w14:paraId="197A2B24" w14:textId="77777777" w:rsidTr="00B53F64">
        <w:tc>
          <w:tcPr>
            <w:tcW w:w="1704" w:type="dxa"/>
          </w:tcPr>
          <w:p w14:paraId="77DB1D65" w14:textId="14DC0A92"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Email/ người dùng</w:t>
            </w:r>
          </w:p>
        </w:tc>
        <w:tc>
          <w:tcPr>
            <w:tcW w:w="1704" w:type="dxa"/>
          </w:tcPr>
          <w:p w14:paraId="2C03969E" w14:textId="139EB809"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Thiếu xác minh domain hoặc người gửi</w:t>
            </w:r>
          </w:p>
        </w:tc>
        <w:tc>
          <w:tcPr>
            <w:tcW w:w="1704" w:type="dxa"/>
          </w:tcPr>
          <w:p w14:paraId="20B5E6AB" w14:textId="47A3E244"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Phishing, Spear Phishing</w:t>
            </w:r>
          </w:p>
        </w:tc>
        <w:tc>
          <w:tcPr>
            <w:tcW w:w="1705" w:type="dxa"/>
          </w:tcPr>
          <w:p w14:paraId="7D5EFB98" w14:textId="73774B88"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Lộ thông tin xác thực</w:t>
            </w:r>
          </w:p>
        </w:tc>
        <w:tc>
          <w:tcPr>
            <w:tcW w:w="1705" w:type="dxa"/>
          </w:tcPr>
          <w:p w14:paraId="3FE6EF61" w14:textId="40BB0BE9" w:rsidR="00C12305" w:rsidRPr="00B53F64" w:rsidRDefault="00B53F64" w:rsidP="00B53F64">
            <w:pPr>
              <w:jc w:val="left"/>
              <w:rPr>
                <w:rFonts w:ascii="Times New Roman" w:hAnsi="Times New Roman" w:cs="Times New Roman"/>
                <w:sz w:val="26"/>
                <w:szCs w:val="26"/>
              </w:rPr>
            </w:pPr>
            <w:r>
              <w:rPr>
                <w:rFonts w:ascii="Times New Roman" w:hAnsi="Times New Roman" w:cs="Times New Roman"/>
                <w:sz w:val="26"/>
                <w:szCs w:val="26"/>
              </w:rPr>
              <w:t>Awa</w:t>
            </w:r>
            <w:r w:rsidR="00935CCC">
              <w:rPr>
                <w:rFonts w:ascii="Times New Roman" w:hAnsi="Times New Roman" w:cs="Times New Roman"/>
                <w:sz w:val="26"/>
                <w:szCs w:val="26"/>
              </w:rPr>
              <w:t>reness, email filtering, MFA, xác minh ngoài kênh</w:t>
            </w:r>
          </w:p>
        </w:tc>
      </w:tr>
      <w:tr w:rsidR="00935CCC" w14:paraId="275C6D17" w14:textId="77777777" w:rsidTr="00B53F64">
        <w:tc>
          <w:tcPr>
            <w:tcW w:w="1704" w:type="dxa"/>
          </w:tcPr>
          <w:p w14:paraId="40ECB8D0" w14:textId="0F1E0AF3" w:rsidR="00935CCC" w:rsidRDefault="00935CCC" w:rsidP="00B53F64">
            <w:pPr>
              <w:jc w:val="left"/>
              <w:rPr>
                <w:rFonts w:ascii="Times New Roman" w:hAnsi="Times New Roman" w:cs="Times New Roman"/>
                <w:sz w:val="26"/>
                <w:szCs w:val="26"/>
              </w:rPr>
            </w:pPr>
            <w:r>
              <w:rPr>
                <w:rFonts w:ascii="Times New Roman" w:hAnsi="Times New Roman" w:cs="Times New Roman"/>
                <w:sz w:val="26"/>
                <w:szCs w:val="26"/>
              </w:rPr>
              <w:t xml:space="preserve">Máy trạm Windows 11 </w:t>
            </w:r>
          </w:p>
        </w:tc>
        <w:tc>
          <w:tcPr>
            <w:tcW w:w="1704" w:type="dxa"/>
          </w:tcPr>
          <w:p w14:paraId="547AE93D" w14:textId="15AD8C79" w:rsidR="00935CCC" w:rsidRDefault="00935CCC" w:rsidP="00B53F64">
            <w:pPr>
              <w:jc w:val="left"/>
              <w:rPr>
                <w:rFonts w:ascii="Times New Roman" w:hAnsi="Times New Roman" w:cs="Times New Roman"/>
                <w:sz w:val="26"/>
                <w:szCs w:val="26"/>
              </w:rPr>
            </w:pPr>
            <w:r>
              <w:rPr>
                <w:rFonts w:ascii="Times New Roman" w:hAnsi="Times New Roman" w:cs="Times New Roman"/>
                <w:sz w:val="26"/>
                <w:szCs w:val="26"/>
              </w:rPr>
              <w:t>Cấu hình sai, phần mềm lỗi lời hoặc persistence không được kiểm soát</w:t>
            </w:r>
          </w:p>
        </w:tc>
        <w:tc>
          <w:tcPr>
            <w:tcW w:w="1704" w:type="dxa"/>
          </w:tcPr>
          <w:p w14:paraId="0A52B5A9" w14:textId="572027B4" w:rsidR="00935CCC" w:rsidRPr="00935CCC" w:rsidRDefault="00935CCC" w:rsidP="00935CCC">
            <w:pPr>
              <w:rPr>
                <w:rFonts w:ascii="Times New Roman" w:hAnsi="Times New Roman" w:cs="Times New Roman"/>
                <w:sz w:val="26"/>
                <w:szCs w:val="26"/>
              </w:rPr>
            </w:pPr>
            <w:r>
              <w:rPr>
                <w:rFonts w:ascii="Times New Roman" w:hAnsi="Times New Roman" w:cs="Times New Roman"/>
                <w:sz w:val="26"/>
                <w:szCs w:val="26"/>
              </w:rPr>
              <w:t>Malware hoặc truy cập trái phép</w:t>
            </w:r>
          </w:p>
        </w:tc>
        <w:tc>
          <w:tcPr>
            <w:tcW w:w="1705" w:type="dxa"/>
          </w:tcPr>
          <w:p w14:paraId="220FC879" w14:textId="2E576881" w:rsidR="00935CCC" w:rsidRDefault="00935CCC" w:rsidP="00B53F64">
            <w:pPr>
              <w:jc w:val="left"/>
              <w:rPr>
                <w:rFonts w:ascii="Times New Roman" w:hAnsi="Times New Roman" w:cs="Times New Roman"/>
                <w:sz w:val="26"/>
                <w:szCs w:val="26"/>
              </w:rPr>
            </w:pPr>
            <w:r>
              <w:rPr>
                <w:rFonts w:ascii="Times New Roman" w:hAnsi="Times New Roman" w:cs="Times New Roman"/>
                <w:sz w:val="26"/>
                <w:szCs w:val="26"/>
              </w:rPr>
              <w:t>Mất tính bí mật, toàn vẹn hoặc khả dụng của hệ thống</w:t>
            </w:r>
          </w:p>
        </w:tc>
        <w:tc>
          <w:tcPr>
            <w:tcW w:w="1705" w:type="dxa"/>
          </w:tcPr>
          <w:p w14:paraId="528A86A6" w14:textId="28597980" w:rsidR="00935CCC" w:rsidRDefault="00935CCC" w:rsidP="00B53F64">
            <w:pPr>
              <w:jc w:val="left"/>
              <w:rPr>
                <w:rFonts w:ascii="Times New Roman" w:hAnsi="Times New Roman" w:cs="Times New Roman"/>
                <w:sz w:val="26"/>
                <w:szCs w:val="26"/>
              </w:rPr>
            </w:pPr>
            <w:r>
              <w:rPr>
                <w:rFonts w:ascii="Times New Roman" w:hAnsi="Times New Roman" w:cs="Times New Roman"/>
                <w:sz w:val="26"/>
                <w:szCs w:val="26"/>
              </w:rPr>
              <w:t>Cập nhật bản vá, Defender, application control, logging, least privilege.</w:t>
            </w:r>
          </w:p>
        </w:tc>
      </w:tr>
    </w:tbl>
    <w:p w14:paraId="727F0BDE" w14:textId="4940AE2B" w:rsidR="00C12305" w:rsidRPr="00935CCC" w:rsidRDefault="00935CCC" w:rsidP="00C27A4D">
      <w:pPr>
        <w:ind w:firstLineChars="153" w:firstLine="399"/>
        <w:rPr>
          <w:rFonts w:ascii="Times New Roman" w:hAnsi="Times New Roman" w:cs="Times New Roman"/>
          <w:sz w:val="26"/>
          <w:szCs w:val="26"/>
        </w:rPr>
      </w:pPr>
      <w:r>
        <w:rPr>
          <w:rFonts w:ascii="Times New Roman" w:hAnsi="Times New Roman" w:cs="Times New Roman"/>
          <w:b/>
          <w:bCs/>
          <w:sz w:val="26"/>
          <w:szCs w:val="26"/>
        </w:rPr>
        <w:t xml:space="preserve">Nhận xét: </w:t>
      </w:r>
      <w:r>
        <w:rPr>
          <w:rFonts w:ascii="Times New Roman" w:hAnsi="Times New Roman" w:cs="Times New Roman"/>
          <w:sz w:val="26"/>
          <w:szCs w:val="26"/>
        </w:rPr>
        <w:t>Risk Register cho thấy một mối đe dọa chỉ trở thành rủi ro khi có khả năng khai thác một lỗ hỏng của tài sản và gây ra hậu quả. Vì vậu việc xác định biện pháp kiểm soát phù hợp giúp giảm khả năng xảy ra hoặc mức độ ảnh hưởng của rủi ro.</w:t>
      </w:r>
    </w:p>
    <w:p w14:paraId="6426B867" w14:textId="104E71AD" w:rsidR="00C12305" w:rsidRDefault="00C12305" w:rsidP="00C12305">
      <w:pPr>
        <w:numPr>
          <w:ilvl w:val="1"/>
          <w:numId w:val="19"/>
        </w:numPr>
        <w:rPr>
          <w:rFonts w:ascii="Times New Roman" w:hAnsi="Times New Roman" w:cs="Times New Roman"/>
          <w:b/>
          <w:bCs/>
          <w:sz w:val="26"/>
          <w:szCs w:val="26"/>
        </w:rPr>
      </w:pPr>
      <w:r w:rsidRPr="00C12305">
        <w:rPr>
          <w:rFonts w:ascii="Times New Roman" w:hAnsi="Times New Roman" w:cs="Times New Roman"/>
          <w:b/>
          <w:bCs/>
          <w:sz w:val="26"/>
          <w:szCs w:val="26"/>
        </w:rPr>
        <w:t xml:space="preserve">Phân loại nguồn đe dọa </w:t>
      </w:r>
    </w:p>
    <w:tbl>
      <w:tblPr>
        <w:tblStyle w:val="TableGrid"/>
        <w:tblW w:w="0" w:type="auto"/>
        <w:tblLook w:val="04A0" w:firstRow="1" w:lastRow="0" w:firstColumn="1" w:lastColumn="0" w:noHBand="0" w:noVBand="1"/>
      </w:tblPr>
      <w:tblGrid>
        <w:gridCol w:w="918"/>
        <w:gridCol w:w="3342"/>
        <w:gridCol w:w="2058"/>
        <w:gridCol w:w="2204"/>
      </w:tblGrid>
      <w:tr w:rsidR="00935CCC" w14:paraId="291FF471" w14:textId="77777777" w:rsidTr="00935CCC">
        <w:tc>
          <w:tcPr>
            <w:tcW w:w="918" w:type="dxa"/>
          </w:tcPr>
          <w:p w14:paraId="174BD3C3" w14:textId="3EC678C4" w:rsidR="00935CCC" w:rsidRDefault="00935CCC" w:rsidP="00935CCC">
            <w:pPr>
              <w:jc w:val="center"/>
              <w:rPr>
                <w:rFonts w:ascii="Times New Roman" w:hAnsi="Times New Roman" w:cs="Times New Roman"/>
                <w:b/>
                <w:bCs/>
                <w:sz w:val="26"/>
                <w:szCs w:val="26"/>
              </w:rPr>
            </w:pPr>
            <w:r>
              <w:rPr>
                <w:rFonts w:ascii="Times New Roman" w:hAnsi="Times New Roman" w:cs="Times New Roman"/>
                <w:b/>
                <w:bCs/>
                <w:sz w:val="26"/>
                <w:szCs w:val="26"/>
              </w:rPr>
              <w:t>ID</w:t>
            </w:r>
          </w:p>
        </w:tc>
        <w:tc>
          <w:tcPr>
            <w:tcW w:w="3342" w:type="dxa"/>
          </w:tcPr>
          <w:p w14:paraId="5307A526" w14:textId="3D061F10" w:rsidR="00935CCC" w:rsidRDefault="00935CCC" w:rsidP="00935CCC">
            <w:pPr>
              <w:jc w:val="center"/>
              <w:rPr>
                <w:rFonts w:ascii="Times New Roman" w:hAnsi="Times New Roman" w:cs="Times New Roman"/>
                <w:b/>
                <w:bCs/>
                <w:sz w:val="26"/>
                <w:szCs w:val="26"/>
              </w:rPr>
            </w:pPr>
            <w:r>
              <w:rPr>
                <w:rFonts w:ascii="Times New Roman" w:hAnsi="Times New Roman" w:cs="Times New Roman"/>
                <w:b/>
                <w:bCs/>
                <w:sz w:val="26"/>
                <w:szCs w:val="26"/>
              </w:rPr>
              <w:t>Tình huống</w:t>
            </w:r>
          </w:p>
        </w:tc>
        <w:tc>
          <w:tcPr>
            <w:tcW w:w="2058" w:type="dxa"/>
          </w:tcPr>
          <w:p w14:paraId="67577D51" w14:textId="15339E97" w:rsidR="00935CCC" w:rsidRDefault="00935CCC" w:rsidP="00935CCC">
            <w:pPr>
              <w:jc w:val="center"/>
              <w:rPr>
                <w:rFonts w:ascii="Times New Roman" w:hAnsi="Times New Roman" w:cs="Times New Roman"/>
                <w:b/>
                <w:bCs/>
                <w:sz w:val="26"/>
                <w:szCs w:val="26"/>
              </w:rPr>
            </w:pPr>
            <w:r>
              <w:rPr>
                <w:rFonts w:ascii="Times New Roman" w:hAnsi="Times New Roman" w:cs="Times New Roman"/>
                <w:b/>
                <w:bCs/>
                <w:sz w:val="26"/>
                <w:szCs w:val="26"/>
              </w:rPr>
              <w:t>Phân loại</w:t>
            </w:r>
          </w:p>
        </w:tc>
        <w:tc>
          <w:tcPr>
            <w:tcW w:w="2204" w:type="dxa"/>
          </w:tcPr>
          <w:p w14:paraId="226F7674" w14:textId="0E2E98E9" w:rsidR="00935CCC" w:rsidRDefault="00935CCC" w:rsidP="00935CCC">
            <w:pPr>
              <w:jc w:val="center"/>
              <w:rPr>
                <w:rFonts w:ascii="Times New Roman" w:hAnsi="Times New Roman" w:cs="Times New Roman"/>
                <w:b/>
                <w:bCs/>
                <w:sz w:val="26"/>
                <w:szCs w:val="26"/>
              </w:rPr>
            </w:pPr>
            <w:r>
              <w:rPr>
                <w:rFonts w:ascii="Times New Roman" w:hAnsi="Times New Roman" w:cs="Times New Roman"/>
                <w:b/>
                <w:bCs/>
                <w:sz w:val="26"/>
                <w:szCs w:val="26"/>
              </w:rPr>
              <w:t>Giải thích</w:t>
            </w:r>
          </w:p>
        </w:tc>
      </w:tr>
      <w:tr w:rsidR="00935CCC" w14:paraId="36A16666" w14:textId="77777777" w:rsidTr="00935CCC">
        <w:tc>
          <w:tcPr>
            <w:tcW w:w="918" w:type="dxa"/>
          </w:tcPr>
          <w:p w14:paraId="49F164A6" w14:textId="46061E83" w:rsidR="00935CCC" w:rsidRPr="00935CCC" w:rsidRDefault="00935CCC" w:rsidP="00935CCC">
            <w:pPr>
              <w:jc w:val="center"/>
              <w:rPr>
                <w:rFonts w:ascii="Times New Roman" w:hAnsi="Times New Roman" w:cs="Times New Roman"/>
                <w:sz w:val="26"/>
                <w:szCs w:val="26"/>
              </w:rPr>
            </w:pPr>
            <w:r>
              <w:rPr>
                <w:rFonts w:ascii="Times New Roman" w:hAnsi="Times New Roman" w:cs="Times New Roman"/>
                <w:sz w:val="26"/>
                <w:szCs w:val="26"/>
              </w:rPr>
              <w:t>1</w:t>
            </w:r>
          </w:p>
        </w:tc>
        <w:tc>
          <w:tcPr>
            <w:tcW w:w="3342" w:type="dxa"/>
          </w:tcPr>
          <w:p w14:paraId="4CAF06BA" w14:textId="59856A81"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Nhân viên xóa nhầm tệp cấu hình đang dùng</w:t>
            </w:r>
          </w:p>
        </w:tc>
        <w:tc>
          <w:tcPr>
            <w:tcW w:w="2058" w:type="dxa"/>
          </w:tcPr>
          <w:p w14:paraId="71A1DFEA" w14:textId="5D0A45E1"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Hành động vô ý</w:t>
            </w:r>
          </w:p>
        </w:tc>
        <w:tc>
          <w:tcPr>
            <w:tcW w:w="2204" w:type="dxa"/>
          </w:tcPr>
          <w:p w14:paraId="6A1805BF" w14:textId="5BBC220B"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Sự cố do người dùng gây ra nhưng không có chủ đích gây hại</w:t>
            </w:r>
          </w:p>
        </w:tc>
      </w:tr>
      <w:tr w:rsidR="00935CCC" w14:paraId="66CE8985" w14:textId="77777777" w:rsidTr="00935CCC">
        <w:tc>
          <w:tcPr>
            <w:tcW w:w="918" w:type="dxa"/>
          </w:tcPr>
          <w:p w14:paraId="68E2341D" w14:textId="73CD6E2A" w:rsidR="00935CCC" w:rsidRPr="00935CCC" w:rsidRDefault="00935CCC" w:rsidP="00935CCC">
            <w:pPr>
              <w:jc w:val="center"/>
              <w:rPr>
                <w:rFonts w:ascii="Times New Roman" w:hAnsi="Times New Roman" w:cs="Times New Roman"/>
                <w:sz w:val="26"/>
                <w:szCs w:val="26"/>
              </w:rPr>
            </w:pPr>
            <w:r>
              <w:rPr>
                <w:rFonts w:ascii="Times New Roman" w:hAnsi="Times New Roman" w:cs="Times New Roman"/>
                <w:sz w:val="26"/>
                <w:szCs w:val="26"/>
              </w:rPr>
              <w:lastRenderedPageBreak/>
              <w:t>2</w:t>
            </w:r>
          </w:p>
        </w:tc>
        <w:tc>
          <w:tcPr>
            <w:tcW w:w="3342" w:type="dxa"/>
          </w:tcPr>
          <w:p w14:paraId="48F62D4D" w14:textId="4E4137AB"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Người có ác ý cài phần mền thu thập dữ liệu</w:t>
            </w:r>
          </w:p>
        </w:tc>
        <w:tc>
          <w:tcPr>
            <w:tcW w:w="2058" w:type="dxa"/>
          </w:tcPr>
          <w:p w14:paraId="2734CAFA" w14:textId="4CF7C002"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Hành động cố ý</w:t>
            </w:r>
          </w:p>
        </w:tc>
        <w:tc>
          <w:tcPr>
            <w:tcW w:w="2204" w:type="dxa"/>
          </w:tcPr>
          <w:p w14:paraId="2F5B90CB" w14:textId="1AD2316D"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 xml:space="preserve">Người thực hiện có chủ </w:t>
            </w:r>
            <w:r w:rsidR="00C27A4D">
              <w:rPr>
                <w:rFonts w:ascii="Times New Roman" w:hAnsi="Times New Roman" w:cs="Times New Roman"/>
                <w:sz w:val="26"/>
                <w:szCs w:val="26"/>
              </w:rPr>
              <w:t>đích cài phần mềm để thu thập hoặc đánh cắp dữ liệu.</w:t>
            </w:r>
          </w:p>
        </w:tc>
      </w:tr>
      <w:tr w:rsidR="00935CCC" w14:paraId="7A1A8515" w14:textId="77777777" w:rsidTr="00935CCC">
        <w:tc>
          <w:tcPr>
            <w:tcW w:w="918" w:type="dxa"/>
          </w:tcPr>
          <w:p w14:paraId="1C7EA1FD" w14:textId="2B0834A6" w:rsidR="00935CCC" w:rsidRPr="00935CCC" w:rsidRDefault="00935CCC" w:rsidP="00935CCC">
            <w:pPr>
              <w:jc w:val="center"/>
              <w:rPr>
                <w:rFonts w:ascii="Times New Roman" w:hAnsi="Times New Roman" w:cs="Times New Roman"/>
                <w:sz w:val="26"/>
                <w:szCs w:val="26"/>
              </w:rPr>
            </w:pPr>
            <w:r>
              <w:rPr>
                <w:rFonts w:ascii="Times New Roman" w:hAnsi="Times New Roman" w:cs="Times New Roman"/>
                <w:sz w:val="26"/>
                <w:szCs w:val="26"/>
              </w:rPr>
              <w:t>3</w:t>
            </w:r>
          </w:p>
        </w:tc>
        <w:tc>
          <w:tcPr>
            <w:tcW w:w="3342" w:type="dxa"/>
          </w:tcPr>
          <w:p w14:paraId="41192540" w14:textId="497AA728"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Mất điện kéo dài làm dịch vụ dừng và file chưa ghi bị mất</w:t>
            </w:r>
          </w:p>
        </w:tc>
        <w:tc>
          <w:tcPr>
            <w:tcW w:w="2058" w:type="dxa"/>
          </w:tcPr>
          <w:p w14:paraId="7CB6E6E2" w14:textId="662FAF48"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Thảm họa tự nhiên</w:t>
            </w:r>
          </w:p>
        </w:tc>
        <w:tc>
          <w:tcPr>
            <w:tcW w:w="2204" w:type="dxa"/>
          </w:tcPr>
          <w:p w14:paraId="0FC455C1" w14:textId="5295B491" w:rsidR="00935CCC" w:rsidRPr="00935CCC" w:rsidRDefault="00C27A4D" w:rsidP="00935CCC">
            <w:pPr>
              <w:jc w:val="left"/>
              <w:rPr>
                <w:rFonts w:ascii="Times New Roman" w:hAnsi="Times New Roman" w:cs="Times New Roman"/>
                <w:sz w:val="26"/>
                <w:szCs w:val="26"/>
              </w:rPr>
            </w:pPr>
            <w:r>
              <w:rPr>
                <w:rFonts w:ascii="Times New Roman" w:hAnsi="Times New Roman" w:cs="Times New Roman"/>
                <w:sz w:val="26"/>
                <w:szCs w:val="26"/>
              </w:rPr>
              <w:t>Sự cố vật lý hoặc môi trường làm ảnh hưởng đến tính sẵn sàng của hệ thống</w:t>
            </w:r>
          </w:p>
        </w:tc>
      </w:tr>
      <w:tr w:rsidR="00935CCC" w14:paraId="1A864A98" w14:textId="77777777" w:rsidTr="00935CCC">
        <w:tc>
          <w:tcPr>
            <w:tcW w:w="918" w:type="dxa"/>
          </w:tcPr>
          <w:p w14:paraId="66706AC4" w14:textId="74D893A7" w:rsidR="00935CCC" w:rsidRPr="00935CCC" w:rsidRDefault="00935CCC" w:rsidP="00935CCC">
            <w:pPr>
              <w:jc w:val="center"/>
              <w:rPr>
                <w:rFonts w:ascii="Times New Roman" w:hAnsi="Times New Roman" w:cs="Times New Roman"/>
                <w:sz w:val="26"/>
                <w:szCs w:val="26"/>
              </w:rPr>
            </w:pPr>
            <w:r>
              <w:rPr>
                <w:rFonts w:ascii="Times New Roman" w:hAnsi="Times New Roman" w:cs="Times New Roman"/>
                <w:sz w:val="26"/>
                <w:szCs w:val="26"/>
              </w:rPr>
              <w:t>4</w:t>
            </w:r>
          </w:p>
        </w:tc>
        <w:tc>
          <w:tcPr>
            <w:tcW w:w="3342" w:type="dxa"/>
          </w:tcPr>
          <w:p w14:paraId="01BCD007" w14:textId="2CC4121E"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Ổ đĩa hỏng hoặc dịch vụ treo do lõi phần mềm</w:t>
            </w:r>
          </w:p>
        </w:tc>
        <w:tc>
          <w:tcPr>
            <w:tcW w:w="2058" w:type="dxa"/>
          </w:tcPr>
          <w:p w14:paraId="43854275" w14:textId="048F23DE"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Lỗi kỹ thuật</w:t>
            </w:r>
          </w:p>
        </w:tc>
        <w:tc>
          <w:tcPr>
            <w:tcW w:w="2204" w:type="dxa"/>
          </w:tcPr>
          <w:p w14:paraId="6A5358E5" w14:textId="0493EB8F" w:rsidR="00935CCC" w:rsidRPr="00935CCC" w:rsidRDefault="00C27A4D" w:rsidP="00935CCC">
            <w:pPr>
              <w:jc w:val="left"/>
              <w:rPr>
                <w:rFonts w:ascii="Times New Roman" w:hAnsi="Times New Roman" w:cs="Times New Roman"/>
                <w:sz w:val="26"/>
                <w:szCs w:val="26"/>
              </w:rPr>
            </w:pPr>
            <w:r>
              <w:rPr>
                <w:rFonts w:ascii="Times New Roman" w:hAnsi="Times New Roman" w:cs="Times New Roman"/>
                <w:sz w:val="26"/>
                <w:szCs w:val="26"/>
              </w:rPr>
              <w:t>Nguyên nhân xuất phát từ hỏng phần cứng hoặc lỗi phần mềm</w:t>
            </w:r>
          </w:p>
        </w:tc>
      </w:tr>
      <w:tr w:rsidR="00935CCC" w14:paraId="665555CA" w14:textId="77777777" w:rsidTr="00935CCC">
        <w:tc>
          <w:tcPr>
            <w:tcW w:w="918" w:type="dxa"/>
          </w:tcPr>
          <w:p w14:paraId="6EDB92C3" w14:textId="72C91FD7" w:rsidR="00935CCC" w:rsidRDefault="00935CCC" w:rsidP="00935CCC">
            <w:pPr>
              <w:jc w:val="center"/>
              <w:rPr>
                <w:rFonts w:ascii="Times New Roman" w:hAnsi="Times New Roman" w:cs="Times New Roman"/>
                <w:sz w:val="26"/>
                <w:szCs w:val="26"/>
              </w:rPr>
            </w:pPr>
            <w:r>
              <w:rPr>
                <w:rFonts w:ascii="Times New Roman" w:hAnsi="Times New Roman" w:cs="Times New Roman"/>
                <w:sz w:val="26"/>
                <w:szCs w:val="26"/>
              </w:rPr>
              <w:t>5</w:t>
            </w:r>
          </w:p>
        </w:tc>
        <w:tc>
          <w:tcPr>
            <w:tcW w:w="3342" w:type="dxa"/>
          </w:tcPr>
          <w:p w14:paraId="789A22F8" w14:textId="6B9FF92A"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Tổ chức không áp dụng chính sách backup/patching dù đã có yêu cầu</w:t>
            </w:r>
          </w:p>
        </w:tc>
        <w:tc>
          <w:tcPr>
            <w:tcW w:w="2058" w:type="dxa"/>
          </w:tcPr>
          <w:p w14:paraId="4C3C8618" w14:textId="55A0A996" w:rsidR="00935CCC" w:rsidRPr="00935CCC" w:rsidRDefault="00935CCC" w:rsidP="00935CCC">
            <w:pPr>
              <w:jc w:val="left"/>
              <w:rPr>
                <w:rFonts w:ascii="Times New Roman" w:hAnsi="Times New Roman" w:cs="Times New Roman"/>
                <w:sz w:val="26"/>
                <w:szCs w:val="26"/>
              </w:rPr>
            </w:pPr>
            <w:r>
              <w:rPr>
                <w:rFonts w:ascii="Times New Roman" w:hAnsi="Times New Roman" w:cs="Times New Roman"/>
                <w:sz w:val="26"/>
                <w:szCs w:val="26"/>
              </w:rPr>
              <w:t>Lỗi quản lý</w:t>
            </w:r>
          </w:p>
        </w:tc>
        <w:tc>
          <w:tcPr>
            <w:tcW w:w="2204" w:type="dxa"/>
          </w:tcPr>
          <w:p w14:paraId="48F12641" w14:textId="30206A40" w:rsidR="00935CCC" w:rsidRPr="00935CCC" w:rsidRDefault="00C27A4D" w:rsidP="00935CCC">
            <w:pPr>
              <w:jc w:val="left"/>
              <w:rPr>
                <w:rFonts w:ascii="Times New Roman" w:hAnsi="Times New Roman" w:cs="Times New Roman"/>
                <w:sz w:val="26"/>
                <w:szCs w:val="26"/>
              </w:rPr>
            </w:pPr>
            <w:r>
              <w:rPr>
                <w:rFonts w:ascii="Times New Roman" w:hAnsi="Times New Roman" w:cs="Times New Roman"/>
                <w:sz w:val="26"/>
                <w:szCs w:val="26"/>
              </w:rPr>
              <w:t>Quy trình hoặc chính sách quản lý không được triển khai và thực thi đầy đủ</w:t>
            </w:r>
          </w:p>
        </w:tc>
      </w:tr>
    </w:tbl>
    <w:p w14:paraId="5E79160B" w14:textId="77777777" w:rsidR="002E2316" w:rsidRDefault="002E2316" w:rsidP="00C27A4D">
      <w:pPr>
        <w:rPr>
          <w:rFonts w:ascii="Times New Roman" w:hAnsi="Times New Roman" w:cs="Times New Roman"/>
          <w:sz w:val="26"/>
          <w:szCs w:val="26"/>
        </w:rPr>
      </w:pPr>
    </w:p>
    <w:p w14:paraId="14A70B8C" w14:textId="232C1D90" w:rsidR="00C27A4D" w:rsidRDefault="00C27A4D" w:rsidP="00C27A4D">
      <w:pPr>
        <w:ind w:firstLineChars="153" w:firstLine="399"/>
        <w:rPr>
          <w:rFonts w:ascii="Times New Roman" w:hAnsi="Times New Roman" w:cs="Times New Roman"/>
          <w:sz w:val="26"/>
          <w:szCs w:val="26"/>
        </w:rPr>
      </w:pPr>
      <w:r w:rsidRPr="00C27A4D">
        <w:rPr>
          <w:rFonts w:ascii="Times New Roman" w:hAnsi="Times New Roman" w:cs="Times New Roman"/>
          <w:b/>
          <w:bCs/>
          <w:sz w:val="26"/>
          <w:szCs w:val="26"/>
        </w:rPr>
        <w:t>Nhận xét:</w:t>
      </w:r>
      <w:r>
        <w:rPr>
          <w:rFonts w:ascii="Times New Roman" w:hAnsi="Times New Roman" w:cs="Times New Roman"/>
          <w:b/>
          <w:bCs/>
          <w:sz w:val="26"/>
          <w:szCs w:val="26"/>
        </w:rPr>
        <w:t xml:space="preserve"> </w:t>
      </w:r>
      <w:r>
        <w:rPr>
          <w:rFonts w:ascii="Times New Roman" w:hAnsi="Times New Roman" w:cs="Times New Roman"/>
          <w:sz w:val="26"/>
          <w:szCs w:val="26"/>
        </w:rPr>
        <w:t>Năm tình huống được phân loại dựa trên nguồn phát sinh của mối đe dọa, bao gồm hành động vô ý, hành động cố ý, thảm họa tự nhiên, lỗi kỹ thuật và lỗi quản lý.</w:t>
      </w:r>
    </w:p>
    <w:p w14:paraId="401DCB22" w14:textId="6B28A294" w:rsidR="00C27A4D" w:rsidRPr="009251FD" w:rsidRDefault="00C27A4D" w:rsidP="00C27A4D">
      <w:pPr>
        <w:numPr>
          <w:ilvl w:val="0"/>
          <w:numId w:val="11"/>
        </w:numPr>
        <w:rPr>
          <w:rFonts w:ascii="Times New Roman" w:hAnsi="Times New Roman" w:cs="Times New Roman"/>
          <w:b/>
          <w:bCs/>
          <w:sz w:val="26"/>
          <w:szCs w:val="26"/>
        </w:rPr>
      </w:pPr>
      <w:r w:rsidRPr="009251FD">
        <w:rPr>
          <w:rFonts w:ascii="Times New Roman" w:hAnsi="Times New Roman" w:cs="Times New Roman"/>
          <w:b/>
          <w:bCs/>
          <w:sz w:val="26"/>
          <w:szCs w:val="26"/>
        </w:rPr>
        <w:t>Tình huống 2: Mã độc -Kiểm chứng phát hiện bằng EICAR</w:t>
      </w:r>
    </w:p>
    <w:p w14:paraId="088B7088" w14:textId="0749051B" w:rsidR="009251FD" w:rsidRDefault="009251FD" w:rsidP="009251FD">
      <w:pPr>
        <w:ind w:firstLineChars="153" w:firstLine="398"/>
        <w:rPr>
          <w:rFonts w:ascii="Times New Roman" w:hAnsi="Times New Roman" w:cs="Times New Roman"/>
          <w:sz w:val="26"/>
          <w:szCs w:val="26"/>
        </w:rPr>
      </w:pPr>
      <w:r w:rsidRPr="009251FD">
        <w:rPr>
          <w:rFonts w:ascii="Times New Roman" w:hAnsi="Times New Roman" w:cs="Times New Roman"/>
          <w:sz w:val="26"/>
          <w:szCs w:val="26"/>
        </w:rPr>
        <w:t>EICAR</w:t>
      </w:r>
      <w:r>
        <w:rPr>
          <w:rFonts w:ascii="Times New Roman" w:hAnsi="Times New Roman" w:cs="Times New Roman"/>
          <w:sz w:val="26"/>
          <w:szCs w:val="26"/>
        </w:rPr>
        <w:t xml:space="preserve"> Standard Anti-Virus Test File được sử dụng để kiểm tra khả năng phát hiện của Microsoft Defender trong môi trường LAB. Đây là chuỗi kiểm thử an toàn và không phải mã độc thực tế. Trước khi tạo tệp EICAR, Microsoft Defender được xác nhận vận bật Antivirus, Real-time Protection và Tamper Protection.</w:t>
      </w:r>
    </w:p>
    <w:p w14:paraId="4817377E" w14:textId="4A9C086A" w:rsidR="009251FD" w:rsidRDefault="009251FD" w:rsidP="009251FD">
      <w:pPr>
        <w:rPr>
          <w:rFonts w:ascii="Times New Roman" w:hAnsi="Times New Roman" w:cs="Times New Roman"/>
          <w:sz w:val="26"/>
          <w:szCs w:val="26"/>
        </w:rPr>
      </w:pPr>
      <w:r w:rsidRPr="009251FD">
        <w:rPr>
          <w:rFonts w:ascii="Times New Roman" w:hAnsi="Times New Roman" w:cs="Times New Roman"/>
          <w:sz w:val="26"/>
          <w:szCs w:val="26"/>
        </w:rPr>
        <w:lastRenderedPageBreak/>
        <w:drawing>
          <wp:inline distT="0" distB="0" distL="0" distR="0" wp14:anchorId="5EFBA312" wp14:editId="09D6FD17">
            <wp:extent cx="5274310" cy="40951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095115"/>
                    </a:xfrm>
                    <a:prstGeom prst="rect">
                      <a:avLst/>
                    </a:prstGeom>
                  </pic:spPr>
                </pic:pic>
              </a:graphicData>
            </a:graphic>
          </wp:inline>
        </w:drawing>
      </w:r>
    </w:p>
    <w:p w14:paraId="635C3734" w14:textId="3722CE5F" w:rsidR="00C27A4D" w:rsidRDefault="009251FD" w:rsidP="009251FD">
      <w:pPr>
        <w:ind w:firstLineChars="153" w:firstLine="399"/>
        <w:rPr>
          <w:rFonts w:ascii="Times New Roman" w:hAnsi="Times New Roman" w:cs="Times New Roman"/>
          <w:sz w:val="26"/>
          <w:szCs w:val="26"/>
        </w:rPr>
      </w:pPr>
      <w:r w:rsidRPr="009251FD">
        <w:rPr>
          <w:rFonts w:ascii="Times New Roman" w:hAnsi="Times New Roman" w:cs="Times New Roman"/>
          <w:b/>
          <w:bCs/>
          <w:sz w:val="26"/>
          <w:szCs w:val="26"/>
        </w:rPr>
        <w:t xml:space="preserve">Nhận xét: </w:t>
      </w:r>
      <w:r w:rsidRPr="009251FD">
        <w:rPr>
          <w:rFonts w:ascii="Times New Roman" w:hAnsi="Times New Roman" w:cs="Times New Roman"/>
          <w:sz w:val="26"/>
          <w:szCs w:val="26"/>
        </w:rPr>
        <w:t>Microsoft Defender đã phát hiện Virus:DOS/EICAR_Test_File tại đường dẫn C:\LAB3\Evidence\eicar.com.txt và đưa tệp vào trạng thái Quarantined. Kết quả cho thấy cơ chế phát hiện và cách ly của Microsoft Defender đang hoạt động. Tuy nhiên, EICAR chỉ là tệp kiểm thử antivirus và không chứng minh rằng máy ảo có mã độc thật.</w:t>
      </w:r>
    </w:p>
    <w:p w14:paraId="59155C20" w14:textId="77777777" w:rsidR="0066373A" w:rsidRPr="0066373A" w:rsidRDefault="0066373A" w:rsidP="0066373A">
      <w:pPr>
        <w:numPr>
          <w:ilvl w:val="0"/>
          <w:numId w:val="11"/>
        </w:numPr>
        <w:ind w:left="522" w:hanging="522"/>
        <w:rPr>
          <w:rFonts w:ascii="Times New Roman" w:hAnsi="Times New Roman" w:cs="Times New Roman"/>
          <w:b/>
          <w:bCs/>
          <w:sz w:val="26"/>
          <w:szCs w:val="26"/>
        </w:rPr>
      </w:pPr>
      <w:r w:rsidRPr="0066373A">
        <w:rPr>
          <w:rFonts w:ascii="Times New Roman" w:hAnsi="Times New Roman" w:cs="Times New Roman"/>
          <w:b/>
          <w:bCs/>
          <w:sz w:val="26"/>
          <w:szCs w:val="26"/>
        </w:rPr>
        <w:t>Tình huống 3: Tấn công mật khẩu và nguy cơ keylogging</w:t>
      </w:r>
    </w:p>
    <w:p w14:paraId="3E9CAF12" w14:textId="3E6B5DA6" w:rsidR="0066373A" w:rsidRDefault="001D0E83" w:rsidP="009251FD">
      <w:pPr>
        <w:ind w:firstLineChars="153" w:firstLine="398"/>
        <w:rPr>
          <w:rFonts w:ascii="Times New Roman" w:hAnsi="Times New Roman" w:cs="Times New Roman"/>
          <w:sz w:val="26"/>
          <w:szCs w:val="26"/>
        </w:rPr>
      </w:pPr>
      <w:r w:rsidRPr="001D0E83">
        <w:rPr>
          <w:rFonts w:ascii="Times New Roman" w:hAnsi="Times New Roman" w:cs="Times New Roman"/>
          <w:sz w:val="26"/>
          <w:szCs w:val="26"/>
        </w:rPr>
        <w:t>Trong tình huống 3, tài khoản cục bộ lab3user được tạo riêng cho bài thực hành. Audit Logon được bật cho cả sự kiện đăng nhập thành công và thất bại. Sau đó tiến hành một lần xác thực thành công và hai lần nhập sai mật khẩu có kiểm soát để tạo dữ liệu trong Windows Security Log.</w:t>
      </w:r>
    </w:p>
    <w:p w14:paraId="1D182F3C" w14:textId="5817CC50" w:rsidR="001D0E83" w:rsidRDefault="001D0E83" w:rsidP="009251FD">
      <w:pPr>
        <w:ind w:firstLineChars="153" w:firstLine="306"/>
        <w:rPr>
          <w:rFonts w:ascii="Times New Roman" w:hAnsi="Times New Roman" w:cs="Times New Roman"/>
          <w:sz w:val="26"/>
          <w:szCs w:val="26"/>
        </w:rPr>
      </w:pPr>
      <w:r>
        <w:rPr>
          <w:noProof/>
        </w:rPr>
        <w:lastRenderedPageBreak/>
        <w:drawing>
          <wp:inline distT="0" distB="0" distL="0" distR="0" wp14:anchorId="24060E67" wp14:editId="2ACB54BC">
            <wp:extent cx="5274310" cy="41535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153535"/>
                    </a:xfrm>
                    <a:prstGeom prst="rect">
                      <a:avLst/>
                    </a:prstGeom>
                  </pic:spPr>
                </pic:pic>
              </a:graphicData>
            </a:graphic>
          </wp:inline>
        </w:drawing>
      </w:r>
    </w:p>
    <w:p w14:paraId="25CA3D86" w14:textId="7A32371B" w:rsidR="0066373A" w:rsidRDefault="001D0E83" w:rsidP="009251FD">
      <w:pPr>
        <w:ind w:firstLineChars="153" w:firstLine="399"/>
        <w:rPr>
          <w:rFonts w:ascii="Times New Roman" w:hAnsi="Times New Roman" w:cs="Times New Roman"/>
          <w:sz w:val="26"/>
          <w:szCs w:val="26"/>
        </w:rPr>
      </w:pPr>
      <w:r w:rsidRPr="001D0E83">
        <w:rPr>
          <w:rFonts w:ascii="Times New Roman" w:hAnsi="Times New Roman" w:cs="Times New Roman"/>
          <w:b/>
          <w:bCs/>
          <w:sz w:val="26"/>
          <w:szCs w:val="26"/>
        </w:rPr>
        <w:t>Nhận xét:</w:t>
      </w:r>
      <w:r>
        <w:rPr>
          <w:rFonts w:ascii="Times New Roman" w:hAnsi="Times New Roman" w:cs="Times New Roman"/>
          <w:sz w:val="26"/>
          <w:szCs w:val="26"/>
        </w:rPr>
        <w:t xml:space="preserve"> </w:t>
      </w:r>
      <w:r w:rsidRPr="001D0E83">
        <w:rPr>
          <w:rFonts w:ascii="Times New Roman" w:hAnsi="Times New Roman" w:cs="Times New Roman"/>
          <w:sz w:val="26"/>
          <w:szCs w:val="26"/>
        </w:rPr>
        <w:t>Kết quả trong Event Viewer cho thấy Event ID 4625 được ghi nhận tại thời điểm 15:59:37 ngày 23/09/2026 đối với tài khoản lab3user thuộc máy CAMTU. Đây là sự kiện xác thực thất bại được tạo có kiểm soát trong quá trình thực hành. Đồng thời Security Log cũng ghi nhận các Event ID 4624 và 4648 liên quan đến quá trình xác thực bằng tài khoản LAB.</w:t>
      </w:r>
    </w:p>
    <w:p w14:paraId="69856F3C" w14:textId="77777777" w:rsidR="001D0E83" w:rsidRPr="001D0E83" w:rsidRDefault="001D0E83" w:rsidP="001D0E83">
      <w:pPr>
        <w:ind w:firstLineChars="153" w:firstLine="398"/>
        <w:rPr>
          <w:rFonts w:ascii="Times New Roman" w:hAnsi="Times New Roman" w:cs="Times New Roman"/>
          <w:sz w:val="26"/>
          <w:szCs w:val="26"/>
        </w:rPr>
      </w:pPr>
      <w:r w:rsidRPr="001D0E83">
        <w:rPr>
          <w:rFonts w:ascii="Times New Roman" w:hAnsi="Times New Roman" w:cs="Times New Roman"/>
          <w:sz w:val="26"/>
          <w:szCs w:val="26"/>
        </w:rPr>
        <w:t>Sau khi thu thập các sự kiện xác thực, mật khẩu của tài khoản lab3user được thay đổi để kiểm chứng quá trình credential rotation. Khi sử dụng mật khẩu trước khi đổi, hệ thống trả về lỗi xác thực 1326: The user name or password is incorrect. Khi sử dụng mật khẩu mới, Command Prompt được mở thành công và lệnh whoami xác nhận phiên làm việc thuộc tài khoản camtu\lab3user.</w:t>
      </w:r>
    </w:p>
    <w:p w14:paraId="3F09380C" w14:textId="77777777" w:rsidR="001D0E83" w:rsidRPr="001D0E83" w:rsidRDefault="001D0E83" w:rsidP="001D0E83">
      <w:pPr>
        <w:ind w:firstLineChars="153" w:firstLine="399"/>
        <w:rPr>
          <w:rFonts w:ascii="Times New Roman" w:hAnsi="Times New Roman" w:cs="Times New Roman"/>
          <w:b/>
          <w:bCs/>
          <w:sz w:val="26"/>
          <w:szCs w:val="26"/>
        </w:rPr>
      </w:pPr>
      <w:r w:rsidRPr="001D0E83">
        <w:rPr>
          <w:rFonts w:ascii="Times New Roman" w:hAnsi="Times New Roman" w:cs="Times New Roman"/>
          <w:b/>
          <w:bCs/>
          <w:sz w:val="26"/>
          <w:szCs w:val="26"/>
        </w:rPr>
        <w:t>Thêm nhận xét:</w:t>
      </w:r>
    </w:p>
    <w:p w14:paraId="5FB809BC" w14:textId="77777777" w:rsidR="001D0E83" w:rsidRPr="001D0E83" w:rsidRDefault="001D0E83" w:rsidP="001D0E83">
      <w:pPr>
        <w:ind w:firstLineChars="153" w:firstLine="398"/>
        <w:rPr>
          <w:rFonts w:ascii="Times New Roman" w:hAnsi="Times New Roman" w:cs="Times New Roman"/>
          <w:sz w:val="26"/>
          <w:szCs w:val="26"/>
        </w:rPr>
      </w:pPr>
      <w:r w:rsidRPr="001D0E83">
        <w:rPr>
          <w:rFonts w:ascii="Times New Roman" w:hAnsi="Times New Roman" w:cs="Times New Roman"/>
          <w:sz w:val="26"/>
          <w:szCs w:val="26"/>
        </w:rPr>
        <w:t>Kết quả cho thấy credential cũ không còn sử dụng được sau khi đổi mật khẩu, trong khi credential mới xác thực thành công. Kết hợp với các Event ID 4624, 4625 và 4648 đã thu được, điều kiện PASS của Tình huống 3 được đáp ứng.</w:t>
      </w:r>
    </w:p>
    <w:p w14:paraId="1238C9BE" w14:textId="34C09B4A" w:rsidR="001D0E83" w:rsidRDefault="001D0E83" w:rsidP="001D0E83">
      <w:pPr>
        <w:rPr>
          <w:rFonts w:ascii="Times New Roman" w:hAnsi="Times New Roman" w:cs="Times New Roman"/>
          <w:sz w:val="26"/>
          <w:szCs w:val="26"/>
          <w:lang w:val="vi-VN"/>
        </w:rPr>
      </w:pPr>
    </w:p>
    <w:p w14:paraId="57242457" w14:textId="2AABFE5F" w:rsidR="001D0E83" w:rsidRPr="001D0E83" w:rsidRDefault="001D0E83" w:rsidP="001D0E83">
      <w:pPr>
        <w:rPr>
          <w:rFonts w:ascii="Times New Roman" w:hAnsi="Times New Roman" w:cs="Times New Roman"/>
          <w:sz w:val="26"/>
          <w:szCs w:val="26"/>
          <w:lang w:val="vi-VN"/>
        </w:rPr>
      </w:pPr>
      <w:r w:rsidRPr="001D0E83">
        <w:rPr>
          <w:rFonts w:ascii="Times New Roman" w:hAnsi="Times New Roman" w:cs="Times New Roman"/>
          <w:sz w:val="26"/>
          <w:szCs w:val="26"/>
          <w:lang w:val="vi-VN"/>
        </w:rPr>
        <w:drawing>
          <wp:inline distT="0" distB="0" distL="0" distR="0" wp14:anchorId="234A3C5C" wp14:editId="75306F5A">
            <wp:extent cx="5274310" cy="40563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056380"/>
                    </a:xfrm>
                    <a:prstGeom prst="rect">
                      <a:avLst/>
                    </a:prstGeom>
                  </pic:spPr>
                </pic:pic>
              </a:graphicData>
            </a:graphic>
          </wp:inline>
        </w:drawing>
      </w:r>
    </w:p>
    <w:p w14:paraId="49B434DC" w14:textId="77777777" w:rsidR="001D0E83" w:rsidRDefault="001D0E83" w:rsidP="009251FD">
      <w:pPr>
        <w:ind w:firstLineChars="153" w:firstLine="398"/>
        <w:rPr>
          <w:rFonts w:ascii="Times New Roman" w:hAnsi="Times New Roman" w:cs="Times New Roman"/>
          <w:sz w:val="26"/>
          <w:szCs w:val="26"/>
        </w:rPr>
      </w:pPr>
    </w:p>
    <w:p w14:paraId="7B851938" w14:textId="3FAA83EC" w:rsidR="001D0E83" w:rsidRDefault="00F40984" w:rsidP="009251FD">
      <w:pPr>
        <w:ind w:firstLineChars="153" w:firstLine="398"/>
        <w:rPr>
          <w:rFonts w:ascii="Times New Roman" w:hAnsi="Times New Roman" w:cs="Times New Roman"/>
          <w:sz w:val="26"/>
          <w:szCs w:val="26"/>
        </w:rPr>
      </w:pPr>
      <w:r w:rsidRPr="00F40984">
        <w:rPr>
          <w:rFonts w:ascii="Times New Roman" w:hAnsi="Times New Roman" w:cs="Times New Roman"/>
          <w:sz w:val="26"/>
          <w:szCs w:val="26"/>
        </w:rPr>
        <w:t>Sau khi đổi mật khẩu của tài khoản lab3user, hệ thống tiếp tục ghi nhận các sự kiện xác thực trong Windows Security Log. Event ID 4625 tại 16:12:16 cho thấy credential cũ không còn sử dụng được. Sau đó, Event ID 4648 và Event ID 4624 cùng xuất hiện tại 16:12:37, xác nhận credential mới được sử dụng và đăng nhập thành công. Kết quả này chứng minh quá trình password rotation đã có hiệu lực.</w:t>
      </w:r>
    </w:p>
    <w:p w14:paraId="1F9850B8" w14:textId="3F75CB18" w:rsidR="00D177F4" w:rsidRDefault="00D177F4" w:rsidP="00D177F4">
      <w:pPr>
        <w:numPr>
          <w:ilvl w:val="0"/>
          <w:numId w:val="11"/>
        </w:numPr>
        <w:rPr>
          <w:rFonts w:ascii="Times New Roman" w:hAnsi="Times New Roman" w:cs="Times New Roman"/>
          <w:b/>
          <w:bCs/>
          <w:sz w:val="26"/>
          <w:szCs w:val="26"/>
        </w:rPr>
      </w:pPr>
      <w:r>
        <w:rPr>
          <w:rFonts w:ascii="Times New Roman" w:hAnsi="Times New Roman" w:cs="Times New Roman"/>
          <w:b/>
          <w:bCs/>
          <w:sz w:val="26"/>
          <w:szCs w:val="26"/>
        </w:rPr>
        <w:t>Tình huống 4 -Backdoor: Nhận diện Persistence và dịch vụ lắng nghe không được phê duyệt</w:t>
      </w:r>
    </w:p>
    <w:p w14:paraId="1E4984CF" w14:textId="69835C57" w:rsidR="00D177F4" w:rsidRDefault="00D177F4" w:rsidP="00D177F4">
      <w:pPr>
        <w:numPr>
          <w:ilvl w:val="1"/>
          <w:numId w:val="21"/>
        </w:numPr>
        <w:tabs>
          <w:tab w:val="left" w:pos="425"/>
        </w:tabs>
        <w:rPr>
          <w:rFonts w:ascii="Times New Roman" w:hAnsi="Times New Roman" w:cs="Times New Roman"/>
          <w:b/>
          <w:bCs/>
          <w:sz w:val="26"/>
          <w:szCs w:val="26"/>
        </w:rPr>
      </w:pPr>
      <w:r w:rsidRPr="00D177F4">
        <w:rPr>
          <w:rFonts w:ascii="Times New Roman" w:hAnsi="Times New Roman" w:cs="Times New Roman"/>
          <w:b/>
          <w:bCs/>
          <w:sz w:val="26"/>
          <w:szCs w:val="26"/>
        </w:rPr>
        <w:t>Cài Sysmon và thu baseline Autoruns</w:t>
      </w:r>
    </w:p>
    <w:p w14:paraId="06097097" w14:textId="331A8A89" w:rsidR="00D177F4" w:rsidRPr="00D177F4" w:rsidRDefault="00D177F4" w:rsidP="00D177F4">
      <w:pPr>
        <w:ind w:firstLineChars="153" w:firstLine="398"/>
        <w:rPr>
          <w:rFonts w:ascii="Times New Roman" w:hAnsi="Times New Roman" w:cs="Times New Roman"/>
          <w:sz w:val="26"/>
          <w:szCs w:val="26"/>
        </w:rPr>
      </w:pPr>
      <w:r w:rsidRPr="00D177F4">
        <w:rPr>
          <w:rFonts w:ascii="Times New Roman" w:hAnsi="Times New Roman" w:cs="Times New Roman"/>
          <w:sz w:val="26"/>
          <w:szCs w:val="26"/>
        </w:rPr>
        <w:t>Sysmon được cài đặt với tệp cấu hình C:\LAB3\lab3_assets\sysmon-lab.xml. Đồng thời, baseline Autoruns được lưu vào tệp C:\LAB3\Evidence\autoruns_before.csv để phục vụ so sánh các thay đổi persistence trong các bước tiếp theo. Để kiểm tra khả năng giám sát tiến trình, tiến trình Notepad được khởi tạo và đối chiếu trong Sysmon Operational Log.</w:t>
      </w:r>
    </w:p>
    <w:p w14:paraId="6F9D978F" w14:textId="3AB6CF16" w:rsidR="00D177F4" w:rsidRDefault="00D177F4" w:rsidP="00D177F4">
      <w:pPr>
        <w:rPr>
          <w:rFonts w:ascii="Times New Roman" w:hAnsi="Times New Roman" w:cs="Times New Roman"/>
          <w:sz w:val="26"/>
          <w:szCs w:val="26"/>
        </w:rPr>
      </w:pPr>
      <w:r w:rsidRPr="00D177F4">
        <w:rPr>
          <w:rFonts w:ascii="Times New Roman" w:hAnsi="Times New Roman" w:cs="Times New Roman"/>
          <w:sz w:val="26"/>
          <w:szCs w:val="26"/>
        </w:rPr>
        <w:lastRenderedPageBreak/>
        <w:drawing>
          <wp:inline distT="0" distB="0" distL="0" distR="0" wp14:anchorId="12336353" wp14:editId="42134F40">
            <wp:extent cx="5274310" cy="399796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997960"/>
                    </a:xfrm>
                    <a:prstGeom prst="rect">
                      <a:avLst/>
                    </a:prstGeom>
                  </pic:spPr>
                </pic:pic>
              </a:graphicData>
            </a:graphic>
          </wp:inline>
        </w:drawing>
      </w:r>
    </w:p>
    <w:p w14:paraId="6AC03D37" w14:textId="614EF7E3" w:rsidR="00D177F4" w:rsidRPr="00D177F4" w:rsidRDefault="00D177F4" w:rsidP="00D177F4">
      <w:pPr>
        <w:ind w:firstLineChars="153" w:firstLine="399"/>
        <w:rPr>
          <w:rFonts w:ascii="Times New Roman" w:hAnsi="Times New Roman" w:cs="Times New Roman"/>
          <w:b/>
          <w:bCs/>
          <w:sz w:val="26"/>
          <w:szCs w:val="26"/>
        </w:rPr>
      </w:pPr>
      <w:r w:rsidRPr="00D177F4">
        <w:rPr>
          <w:rFonts w:ascii="Times New Roman" w:hAnsi="Times New Roman" w:cs="Times New Roman"/>
          <w:b/>
          <w:bCs/>
          <w:sz w:val="26"/>
          <w:szCs w:val="26"/>
        </w:rPr>
        <w:t>Nhận xét:</w:t>
      </w:r>
    </w:p>
    <w:p w14:paraId="6BF94610" w14:textId="77777777" w:rsidR="00D177F4" w:rsidRPr="00D177F4" w:rsidRDefault="00D177F4" w:rsidP="00D177F4">
      <w:pPr>
        <w:ind w:firstLineChars="153" w:firstLine="398"/>
        <w:rPr>
          <w:rFonts w:ascii="Times New Roman" w:hAnsi="Times New Roman" w:cs="Times New Roman"/>
          <w:sz w:val="26"/>
          <w:szCs w:val="26"/>
        </w:rPr>
      </w:pPr>
      <w:r w:rsidRPr="00D177F4">
        <w:rPr>
          <w:rFonts w:ascii="Times New Roman" w:hAnsi="Times New Roman" w:cs="Times New Roman"/>
          <w:sz w:val="26"/>
          <w:szCs w:val="26"/>
        </w:rPr>
        <w:t>Kết quả trong Sysmon Operational Log cho thấy Event ID 1 đã được ghi nhận khi tiến trình notepad.exe được khởi tạo. Điều này xác nhận Sysmon đang hoạt động và có thể theo dõi các sự kiện tạo tiến trình trên máy ảo.</w:t>
      </w:r>
    </w:p>
    <w:p w14:paraId="011CEAFF" w14:textId="751FD971" w:rsidR="001D0E83" w:rsidRDefault="00D177F4" w:rsidP="00D177F4">
      <w:pPr>
        <w:numPr>
          <w:ilvl w:val="1"/>
          <w:numId w:val="21"/>
        </w:numPr>
        <w:rPr>
          <w:rFonts w:ascii="Times New Roman" w:hAnsi="Times New Roman" w:cs="Times New Roman"/>
          <w:b/>
          <w:bCs/>
          <w:sz w:val="26"/>
          <w:szCs w:val="26"/>
        </w:rPr>
      </w:pPr>
      <w:r w:rsidRPr="00D177F4">
        <w:rPr>
          <w:rFonts w:ascii="Times New Roman" w:hAnsi="Times New Roman" w:cs="Times New Roman"/>
          <w:b/>
          <w:bCs/>
          <w:sz w:val="26"/>
          <w:szCs w:val="26"/>
        </w:rPr>
        <w:t>Tạo persistence lành tính để mô phỏng backdoor</w:t>
      </w:r>
    </w:p>
    <w:p w14:paraId="66F82D0C" w14:textId="77777777" w:rsidR="00D177F4" w:rsidRPr="00D177F4" w:rsidRDefault="00D177F4" w:rsidP="00D177F4">
      <w:pPr>
        <w:rPr>
          <w:rFonts w:ascii="Times New Roman" w:hAnsi="Times New Roman" w:cs="Times New Roman"/>
          <w:sz w:val="26"/>
          <w:szCs w:val="26"/>
        </w:rPr>
      </w:pPr>
      <w:r w:rsidRPr="00D177F4">
        <w:rPr>
          <w:rFonts w:ascii="Times New Roman" w:hAnsi="Times New Roman" w:cs="Times New Roman"/>
          <w:sz w:val="26"/>
          <w:szCs w:val="26"/>
        </w:rPr>
        <w:t>Tức là sẽ tạo:</w:t>
      </w:r>
    </w:p>
    <w:p w14:paraId="59E5202A" w14:textId="77777777" w:rsidR="00D177F4" w:rsidRPr="00D177F4" w:rsidRDefault="00D177F4" w:rsidP="00D177F4">
      <w:pPr>
        <w:numPr>
          <w:ilvl w:val="0"/>
          <w:numId w:val="22"/>
        </w:numPr>
        <w:rPr>
          <w:rFonts w:ascii="Times New Roman" w:hAnsi="Times New Roman" w:cs="Times New Roman"/>
          <w:sz w:val="26"/>
          <w:szCs w:val="26"/>
        </w:rPr>
      </w:pPr>
      <w:r w:rsidRPr="00D177F4">
        <w:rPr>
          <w:rFonts w:ascii="Times New Roman" w:hAnsi="Times New Roman" w:cs="Times New Roman"/>
          <w:sz w:val="26"/>
          <w:szCs w:val="26"/>
        </w:rPr>
        <w:t xml:space="preserve">Run Key: LAB3_Run_Demo </w:t>
      </w:r>
    </w:p>
    <w:p w14:paraId="460FE04C" w14:textId="77777777" w:rsidR="00D177F4" w:rsidRPr="00D177F4" w:rsidRDefault="00D177F4" w:rsidP="00D177F4">
      <w:pPr>
        <w:numPr>
          <w:ilvl w:val="0"/>
          <w:numId w:val="22"/>
        </w:numPr>
        <w:rPr>
          <w:rFonts w:ascii="Times New Roman" w:hAnsi="Times New Roman" w:cs="Times New Roman"/>
          <w:sz w:val="26"/>
          <w:szCs w:val="26"/>
        </w:rPr>
      </w:pPr>
      <w:r w:rsidRPr="00D177F4">
        <w:rPr>
          <w:rFonts w:ascii="Times New Roman" w:hAnsi="Times New Roman" w:cs="Times New Roman"/>
          <w:sz w:val="26"/>
          <w:szCs w:val="26"/>
        </w:rPr>
        <w:t xml:space="preserve">Scheduled Task / cơ chế persistence demo: LAB3_Persistence_Demo </w:t>
      </w:r>
    </w:p>
    <w:p w14:paraId="6A1C92CE" w14:textId="77777777" w:rsidR="00D177F4" w:rsidRPr="00D177F4" w:rsidRDefault="00D177F4" w:rsidP="00D177F4">
      <w:pPr>
        <w:rPr>
          <w:rFonts w:ascii="Times New Roman" w:hAnsi="Times New Roman" w:cs="Times New Roman"/>
          <w:sz w:val="26"/>
          <w:szCs w:val="26"/>
        </w:rPr>
      </w:pPr>
      <w:r w:rsidRPr="00D177F4">
        <w:rPr>
          <w:rFonts w:ascii="Times New Roman" w:hAnsi="Times New Roman" w:cs="Times New Roman"/>
          <w:sz w:val="26"/>
          <w:szCs w:val="26"/>
        </w:rPr>
        <w:t>Rồi sau đó mình sẽ:</w:t>
      </w:r>
    </w:p>
    <w:p w14:paraId="6538E8D0" w14:textId="77777777" w:rsidR="00D177F4" w:rsidRPr="00D177F4" w:rsidRDefault="00D177F4" w:rsidP="00D177F4">
      <w:pPr>
        <w:numPr>
          <w:ilvl w:val="0"/>
          <w:numId w:val="23"/>
        </w:numPr>
        <w:rPr>
          <w:rFonts w:ascii="Times New Roman" w:hAnsi="Times New Roman" w:cs="Times New Roman"/>
          <w:sz w:val="26"/>
          <w:szCs w:val="26"/>
        </w:rPr>
      </w:pPr>
      <w:r w:rsidRPr="00D177F4">
        <w:rPr>
          <w:rFonts w:ascii="Times New Roman" w:hAnsi="Times New Roman" w:cs="Times New Roman"/>
          <w:sz w:val="26"/>
          <w:szCs w:val="26"/>
        </w:rPr>
        <w:t xml:space="preserve">dùng Autoruns để phát hiện, </w:t>
      </w:r>
    </w:p>
    <w:p w14:paraId="534856B1" w14:textId="77777777" w:rsidR="00D177F4" w:rsidRPr="00D177F4" w:rsidRDefault="00D177F4" w:rsidP="00D177F4">
      <w:pPr>
        <w:numPr>
          <w:ilvl w:val="0"/>
          <w:numId w:val="23"/>
        </w:numPr>
        <w:rPr>
          <w:rFonts w:ascii="Times New Roman" w:hAnsi="Times New Roman" w:cs="Times New Roman"/>
          <w:sz w:val="26"/>
          <w:szCs w:val="26"/>
        </w:rPr>
      </w:pPr>
      <w:r w:rsidRPr="00D177F4">
        <w:rPr>
          <w:rFonts w:ascii="Times New Roman" w:hAnsi="Times New Roman" w:cs="Times New Roman"/>
          <w:sz w:val="26"/>
          <w:szCs w:val="26"/>
        </w:rPr>
        <w:t xml:space="preserve">dùng netstat / tasklist / Get-NetTCPConnection để kiểm tra listener, </w:t>
      </w:r>
    </w:p>
    <w:p w14:paraId="1932AA0E" w14:textId="77777777" w:rsidR="00D177F4" w:rsidRPr="00D177F4" w:rsidRDefault="00D177F4" w:rsidP="00D177F4">
      <w:pPr>
        <w:numPr>
          <w:ilvl w:val="0"/>
          <w:numId w:val="23"/>
        </w:numPr>
        <w:rPr>
          <w:rFonts w:ascii="Times New Roman" w:hAnsi="Times New Roman" w:cs="Times New Roman"/>
          <w:sz w:val="26"/>
          <w:szCs w:val="26"/>
        </w:rPr>
      </w:pPr>
      <w:r w:rsidRPr="00D177F4">
        <w:rPr>
          <w:rFonts w:ascii="Times New Roman" w:hAnsi="Times New Roman" w:cs="Times New Roman"/>
          <w:sz w:val="26"/>
          <w:szCs w:val="26"/>
        </w:rPr>
        <w:t>chụp tiếp hình cần cho Word.</w:t>
      </w:r>
    </w:p>
    <w:p w14:paraId="0773FCF3" w14:textId="77777777" w:rsidR="00D177F4" w:rsidRPr="00D177F4" w:rsidRDefault="00D177F4" w:rsidP="00D177F4">
      <w:pPr>
        <w:rPr>
          <w:rFonts w:ascii="Times New Roman" w:hAnsi="Times New Roman" w:cs="Times New Roman"/>
          <w:b/>
          <w:bCs/>
          <w:sz w:val="26"/>
          <w:szCs w:val="26"/>
        </w:rPr>
      </w:pPr>
    </w:p>
    <w:p w14:paraId="759ACD65" w14:textId="77777777" w:rsidR="00D177F4" w:rsidRPr="00D177F4" w:rsidRDefault="00D177F4" w:rsidP="00D177F4">
      <w:pPr>
        <w:rPr>
          <w:rFonts w:ascii="Times New Roman" w:hAnsi="Times New Roman" w:cs="Times New Roman"/>
          <w:sz w:val="26"/>
          <w:szCs w:val="26"/>
        </w:rPr>
      </w:pPr>
    </w:p>
    <w:p w14:paraId="5552911A" w14:textId="77777777" w:rsidR="0066373A" w:rsidRDefault="0066373A" w:rsidP="009251FD">
      <w:pPr>
        <w:ind w:firstLineChars="153" w:firstLine="398"/>
        <w:rPr>
          <w:rFonts w:ascii="Times New Roman" w:hAnsi="Times New Roman" w:cs="Times New Roman"/>
          <w:sz w:val="26"/>
          <w:szCs w:val="26"/>
        </w:rPr>
      </w:pPr>
    </w:p>
    <w:p w14:paraId="10760687" w14:textId="77777777" w:rsidR="0066373A" w:rsidRDefault="0066373A" w:rsidP="009251FD">
      <w:pPr>
        <w:ind w:firstLineChars="153" w:firstLine="398"/>
        <w:rPr>
          <w:rFonts w:ascii="Times New Roman" w:hAnsi="Times New Roman" w:cs="Times New Roman"/>
          <w:sz w:val="26"/>
          <w:szCs w:val="26"/>
        </w:rPr>
      </w:pPr>
    </w:p>
    <w:p w14:paraId="6469B621" w14:textId="77777777" w:rsidR="0066373A" w:rsidRDefault="0066373A" w:rsidP="009251FD">
      <w:pPr>
        <w:ind w:firstLineChars="153" w:firstLine="398"/>
        <w:rPr>
          <w:rFonts w:ascii="Times New Roman" w:hAnsi="Times New Roman" w:cs="Times New Roman"/>
          <w:sz w:val="26"/>
          <w:szCs w:val="26"/>
        </w:rPr>
      </w:pPr>
    </w:p>
    <w:p w14:paraId="45EEA477" w14:textId="77777777" w:rsidR="0066373A" w:rsidRDefault="0066373A" w:rsidP="009251FD">
      <w:pPr>
        <w:ind w:firstLineChars="153" w:firstLine="398"/>
        <w:rPr>
          <w:rFonts w:ascii="Times New Roman" w:hAnsi="Times New Roman" w:cs="Times New Roman"/>
          <w:sz w:val="26"/>
          <w:szCs w:val="26"/>
        </w:rPr>
      </w:pPr>
    </w:p>
    <w:p w14:paraId="77513352" w14:textId="77777777" w:rsidR="0066373A" w:rsidRDefault="0066373A" w:rsidP="009251FD">
      <w:pPr>
        <w:ind w:firstLineChars="153" w:firstLine="398"/>
        <w:rPr>
          <w:rFonts w:ascii="Times New Roman" w:hAnsi="Times New Roman" w:cs="Times New Roman"/>
          <w:sz w:val="26"/>
          <w:szCs w:val="26"/>
        </w:rPr>
      </w:pPr>
    </w:p>
    <w:p w14:paraId="5F649744" w14:textId="77777777" w:rsidR="0066373A" w:rsidRDefault="0066373A" w:rsidP="009251FD">
      <w:pPr>
        <w:ind w:firstLineChars="153" w:firstLine="398"/>
        <w:rPr>
          <w:rFonts w:ascii="Times New Roman" w:hAnsi="Times New Roman" w:cs="Times New Roman"/>
          <w:sz w:val="26"/>
          <w:szCs w:val="26"/>
        </w:rPr>
      </w:pPr>
    </w:p>
    <w:p w14:paraId="310FFB85" w14:textId="77777777" w:rsidR="0066373A" w:rsidRPr="009251FD" w:rsidRDefault="0066373A" w:rsidP="009251FD">
      <w:pPr>
        <w:ind w:firstLineChars="153" w:firstLine="398"/>
        <w:rPr>
          <w:rFonts w:ascii="Times New Roman" w:hAnsi="Times New Roman" w:cs="Times New Roman"/>
          <w:sz w:val="26"/>
          <w:szCs w:val="26"/>
        </w:rPr>
      </w:pPr>
    </w:p>
    <w:p w14:paraId="5E14CFCF" w14:textId="322F5DF5" w:rsidR="009251FD" w:rsidRDefault="009251FD" w:rsidP="009251FD">
      <w:pPr>
        <w:numPr>
          <w:ilvl w:val="0"/>
          <w:numId w:val="15"/>
        </w:numPr>
        <w:rPr>
          <w:rFonts w:ascii="Times New Roman" w:hAnsi="Times New Roman" w:cs="Times New Roman"/>
          <w:b/>
          <w:bCs/>
          <w:sz w:val="26"/>
          <w:szCs w:val="26"/>
        </w:rPr>
      </w:pPr>
      <w:r>
        <w:rPr>
          <w:rFonts w:ascii="Times New Roman" w:hAnsi="Times New Roman" w:cs="Times New Roman"/>
          <w:b/>
          <w:bCs/>
          <w:sz w:val="26"/>
          <w:szCs w:val="26"/>
        </w:rPr>
        <w:t>Câu hỏi</w:t>
      </w:r>
    </w:p>
    <w:p w14:paraId="19D7A019" w14:textId="055A3CF6" w:rsidR="009251FD" w:rsidRDefault="009251FD" w:rsidP="009251FD">
      <w:pPr>
        <w:rPr>
          <w:rFonts w:ascii="Times New Roman" w:hAnsi="Times New Roman" w:cs="Times New Roman"/>
          <w:b/>
          <w:bCs/>
          <w:sz w:val="26"/>
          <w:szCs w:val="26"/>
        </w:rPr>
      </w:pPr>
      <w:r>
        <w:rPr>
          <w:rFonts w:ascii="Times New Roman" w:hAnsi="Times New Roman" w:cs="Times New Roman"/>
          <w:b/>
          <w:bCs/>
          <w:sz w:val="26"/>
          <w:szCs w:val="26"/>
        </w:rPr>
        <w:t xml:space="preserve">Câu 3: </w:t>
      </w:r>
      <w:r w:rsidRPr="009251FD">
        <w:rPr>
          <w:rFonts w:ascii="Times New Roman" w:hAnsi="Times New Roman" w:cs="Times New Roman"/>
          <w:b/>
          <w:bCs/>
          <w:sz w:val="26"/>
          <w:szCs w:val="26"/>
        </w:rPr>
        <w:t>EICAR trong TH2 chứng minh được điều gì về Defender và không chứng minh được điều gì về việc có malware thật trên máy?</w:t>
      </w:r>
    </w:p>
    <w:p w14:paraId="6C382D36" w14:textId="6EACE1CD" w:rsidR="009251FD" w:rsidRDefault="009251FD" w:rsidP="009251FD">
      <w:pPr>
        <w:ind w:firstLine="360"/>
        <w:rPr>
          <w:rFonts w:ascii="Times New Roman" w:hAnsi="Times New Roman" w:cs="Times New Roman"/>
          <w:sz w:val="26"/>
          <w:szCs w:val="26"/>
        </w:rPr>
      </w:pPr>
      <w:r w:rsidRPr="009251FD">
        <w:rPr>
          <w:rFonts w:ascii="Times New Roman" w:hAnsi="Times New Roman" w:cs="Times New Roman"/>
          <w:sz w:val="26"/>
          <w:szCs w:val="26"/>
        </w:rPr>
        <w:t>EICAR chứng minh Microsoft Defender đang có khả năng nhận diện và xử lý một mẫu kiểm thử đã biết khi Real-time Protection được bật. Việc Defender phát hiện và quarantine EICAR cho thấy cơ chế bảo vệ đang hoạt động. Tuy nhiên, EICAR không phải malware thật nên kết quả này không chứng minh máy tính đang bị nhiễm mã độc hoặc Defender có thể phát hiện mọi loại malware.</w:t>
      </w:r>
    </w:p>
    <w:p w14:paraId="13D4C9C8" w14:textId="5F9F349D" w:rsidR="009251FD" w:rsidRDefault="009251FD" w:rsidP="009251FD">
      <w:pPr>
        <w:ind w:firstLine="360"/>
        <w:rPr>
          <w:rFonts w:ascii="Times New Roman" w:hAnsi="Times New Roman" w:cs="Times New Roman"/>
          <w:b/>
          <w:bCs/>
          <w:sz w:val="26"/>
          <w:szCs w:val="26"/>
        </w:rPr>
      </w:pPr>
      <w:r w:rsidRPr="009251FD">
        <w:rPr>
          <w:rFonts w:ascii="Times New Roman" w:hAnsi="Times New Roman" w:cs="Times New Roman"/>
          <w:b/>
          <w:bCs/>
          <w:sz w:val="26"/>
          <w:szCs w:val="26"/>
        </w:rPr>
        <w:t xml:space="preserve">Câu 4: </w:t>
      </w:r>
      <w:r w:rsidRPr="009251FD">
        <w:rPr>
          <w:rFonts w:ascii="Times New Roman" w:hAnsi="Times New Roman" w:cs="Times New Roman"/>
          <w:b/>
          <w:bCs/>
          <w:sz w:val="26"/>
          <w:szCs w:val="26"/>
        </w:rPr>
        <w:t>Vì sao không được tắt Microsoft Defender/EDR để “cho mẫu chạy”? Nếu một phần</w:t>
      </w:r>
      <w:r w:rsidRPr="009251FD">
        <w:rPr>
          <w:rFonts w:ascii="Times New Roman" w:hAnsi="Times New Roman" w:cs="Times New Roman"/>
          <w:b/>
          <w:bCs/>
          <w:sz w:val="26"/>
          <w:szCs w:val="26"/>
        </w:rPr>
        <w:t xml:space="preserve"> </w:t>
      </w:r>
      <w:r w:rsidRPr="009251FD">
        <w:rPr>
          <w:rFonts w:ascii="Times New Roman" w:hAnsi="Times New Roman" w:cs="Times New Roman"/>
          <w:b/>
          <w:bCs/>
          <w:sz w:val="26"/>
          <w:szCs w:val="26"/>
        </w:rPr>
        <w:t>mềm hợp lệ bị chặn trong doanh nghiệp, quy trình xử lý đúng nên gồm những bước nào?</w:t>
      </w:r>
    </w:p>
    <w:p w14:paraId="5B24CD71" w14:textId="4B89ADE9" w:rsidR="009251FD" w:rsidRDefault="009251FD" w:rsidP="009251FD">
      <w:pPr>
        <w:ind w:firstLine="360"/>
        <w:rPr>
          <w:rFonts w:ascii="Times New Roman" w:hAnsi="Times New Roman" w:cs="Times New Roman"/>
          <w:sz w:val="26"/>
          <w:szCs w:val="26"/>
        </w:rPr>
      </w:pPr>
      <w:r w:rsidRPr="009251FD">
        <w:rPr>
          <w:rFonts w:ascii="Times New Roman" w:hAnsi="Times New Roman" w:cs="Times New Roman"/>
          <w:sz w:val="26"/>
          <w:szCs w:val="26"/>
        </w:rPr>
        <w:t>Không nên tắt Microsoft Defender/EDR để “cho mẫu chạy” vì việc đó làm mất lớp bảo vệ chính của endpoint và có thể khiến mã độc thực sự hoạt động ngoài kiểm soát. Nếu một phần mềm hợp lệ bị chặn trong doanh nghiệp, cần xác minh nguồn và chữ ký số của file, kiểm tra hash, phân tích cảnh báo/log, đánh giá mức độ tin cậy, báo cho bộ phận an toàn thông tin và chỉ tạo allow-list/exclusion khi đã được phê duyệt. Sau đó cần tiếp tục giám sát và ghi nhận thay đổi.</w:t>
      </w:r>
    </w:p>
    <w:p w14:paraId="62B83EBE" w14:textId="77777777" w:rsidR="0066373A" w:rsidRPr="009251FD" w:rsidRDefault="0066373A" w:rsidP="0066373A">
      <w:pPr>
        <w:rPr>
          <w:rFonts w:ascii="Times New Roman" w:hAnsi="Times New Roman" w:cs="Times New Roman"/>
          <w:sz w:val="26"/>
          <w:szCs w:val="26"/>
        </w:rPr>
      </w:pPr>
    </w:p>
    <w:p w14:paraId="15063B02" w14:textId="77777777" w:rsidR="00220512" w:rsidRDefault="00220512">
      <w:pPr>
        <w:jc w:val="center"/>
        <w:rPr>
          <w:rFonts w:ascii="Times New Roman" w:hAnsi="Times New Roman" w:cs="Times New Roman"/>
          <w:sz w:val="28"/>
          <w:szCs w:val="28"/>
        </w:rPr>
      </w:pPr>
    </w:p>
    <w:sectPr w:rsidR="002205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0CA45" w14:textId="77777777" w:rsidR="001C1440" w:rsidRDefault="001C1440">
      <w:pPr>
        <w:spacing w:line="240" w:lineRule="auto"/>
      </w:pPr>
      <w:r>
        <w:separator/>
      </w:r>
    </w:p>
  </w:endnote>
  <w:endnote w:type="continuationSeparator" w:id="0">
    <w:p w14:paraId="5703798F" w14:textId="77777777" w:rsidR="001C1440" w:rsidRDefault="001C14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8B5EB" w14:textId="77777777" w:rsidR="001C1440" w:rsidRDefault="001C1440">
      <w:pPr>
        <w:spacing w:after="0"/>
      </w:pPr>
      <w:r>
        <w:separator/>
      </w:r>
    </w:p>
  </w:footnote>
  <w:footnote w:type="continuationSeparator" w:id="0">
    <w:p w14:paraId="1BCB5DE1" w14:textId="77777777" w:rsidR="001C1440" w:rsidRDefault="001C14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ABB4A62"/>
    <w:multiLevelType w:val="hybridMultilevel"/>
    <w:tmpl w:val="E632AEE6"/>
    <w:lvl w:ilvl="0" w:tplc="04090015">
      <w:start w:val="1"/>
      <w:numFmt w:val="upperLetter"/>
      <w:lvlText w:val="%1."/>
      <w:lvlJc w:val="left"/>
      <w:pPr>
        <w:ind w:left="1118" w:hanging="360"/>
      </w:pPr>
    </w:lvl>
    <w:lvl w:ilvl="1" w:tplc="FFFFFFFF" w:tentative="1">
      <w:start w:val="1"/>
      <w:numFmt w:val="lowerLetter"/>
      <w:lvlText w:val="%2."/>
      <w:lvlJc w:val="left"/>
      <w:pPr>
        <w:ind w:left="1838" w:hanging="360"/>
      </w:pPr>
    </w:lvl>
    <w:lvl w:ilvl="2" w:tplc="FFFFFFFF" w:tentative="1">
      <w:start w:val="1"/>
      <w:numFmt w:val="lowerRoman"/>
      <w:lvlText w:val="%3."/>
      <w:lvlJc w:val="right"/>
      <w:pPr>
        <w:ind w:left="2558" w:hanging="180"/>
      </w:pPr>
    </w:lvl>
    <w:lvl w:ilvl="3" w:tplc="FFFFFFFF" w:tentative="1">
      <w:start w:val="1"/>
      <w:numFmt w:val="decimal"/>
      <w:lvlText w:val="%4."/>
      <w:lvlJc w:val="left"/>
      <w:pPr>
        <w:ind w:left="3278" w:hanging="360"/>
      </w:pPr>
    </w:lvl>
    <w:lvl w:ilvl="4" w:tplc="FFFFFFFF" w:tentative="1">
      <w:start w:val="1"/>
      <w:numFmt w:val="lowerLetter"/>
      <w:lvlText w:val="%5."/>
      <w:lvlJc w:val="left"/>
      <w:pPr>
        <w:ind w:left="3998" w:hanging="360"/>
      </w:pPr>
    </w:lvl>
    <w:lvl w:ilvl="5" w:tplc="FFFFFFFF" w:tentative="1">
      <w:start w:val="1"/>
      <w:numFmt w:val="lowerRoman"/>
      <w:lvlText w:val="%6."/>
      <w:lvlJc w:val="right"/>
      <w:pPr>
        <w:ind w:left="4718" w:hanging="180"/>
      </w:pPr>
    </w:lvl>
    <w:lvl w:ilvl="6" w:tplc="FFFFFFFF" w:tentative="1">
      <w:start w:val="1"/>
      <w:numFmt w:val="decimal"/>
      <w:lvlText w:val="%7."/>
      <w:lvlJc w:val="left"/>
      <w:pPr>
        <w:ind w:left="5438" w:hanging="360"/>
      </w:pPr>
    </w:lvl>
    <w:lvl w:ilvl="7" w:tplc="FFFFFFFF" w:tentative="1">
      <w:start w:val="1"/>
      <w:numFmt w:val="lowerLetter"/>
      <w:lvlText w:val="%8."/>
      <w:lvlJc w:val="left"/>
      <w:pPr>
        <w:ind w:left="6158" w:hanging="360"/>
      </w:pPr>
    </w:lvl>
    <w:lvl w:ilvl="8" w:tplc="FFFFFFFF" w:tentative="1">
      <w:start w:val="1"/>
      <w:numFmt w:val="lowerRoman"/>
      <w:lvlText w:val="%9."/>
      <w:lvlJc w:val="right"/>
      <w:pPr>
        <w:ind w:left="6878" w:hanging="180"/>
      </w:pPr>
    </w:lvl>
  </w:abstractNum>
  <w:abstractNum w:abstractNumId="11" w15:restartNumberingAfterBreak="0">
    <w:nsid w:val="104F5E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685100"/>
    <w:multiLevelType w:val="hybridMultilevel"/>
    <w:tmpl w:val="460CA97A"/>
    <w:lvl w:ilvl="0" w:tplc="0409000F">
      <w:start w:val="1"/>
      <w:numFmt w:val="decimal"/>
      <w:lvlText w:val="%1."/>
      <w:lvlJc w:val="left"/>
      <w:pPr>
        <w:ind w:left="1119" w:hanging="360"/>
      </w:pPr>
    </w:lvl>
    <w:lvl w:ilvl="1" w:tplc="04090019" w:tentative="1">
      <w:start w:val="1"/>
      <w:numFmt w:val="lowerLetter"/>
      <w:lvlText w:val="%2."/>
      <w:lvlJc w:val="left"/>
      <w:pPr>
        <w:ind w:left="1839" w:hanging="360"/>
      </w:pPr>
    </w:lvl>
    <w:lvl w:ilvl="2" w:tplc="0409001B" w:tentative="1">
      <w:start w:val="1"/>
      <w:numFmt w:val="lowerRoman"/>
      <w:lvlText w:val="%3."/>
      <w:lvlJc w:val="right"/>
      <w:pPr>
        <w:ind w:left="2559" w:hanging="180"/>
      </w:pPr>
    </w:lvl>
    <w:lvl w:ilvl="3" w:tplc="0409000F" w:tentative="1">
      <w:start w:val="1"/>
      <w:numFmt w:val="decimal"/>
      <w:lvlText w:val="%4."/>
      <w:lvlJc w:val="left"/>
      <w:pPr>
        <w:ind w:left="3279" w:hanging="360"/>
      </w:pPr>
    </w:lvl>
    <w:lvl w:ilvl="4" w:tplc="04090019" w:tentative="1">
      <w:start w:val="1"/>
      <w:numFmt w:val="lowerLetter"/>
      <w:lvlText w:val="%5."/>
      <w:lvlJc w:val="left"/>
      <w:pPr>
        <w:ind w:left="3999" w:hanging="360"/>
      </w:pPr>
    </w:lvl>
    <w:lvl w:ilvl="5" w:tplc="0409001B" w:tentative="1">
      <w:start w:val="1"/>
      <w:numFmt w:val="lowerRoman"/>
      <w:lvlText w:val="%6."/>
      <w:lvlJc w:val="right"/>
      <w:pPr>
        <w:ind w:left="4719" w:hanging="180"/>
      </w:pPr>
    </w:lvl>
    <w:lvl w:ilvl="6" w:tplc="0409000F" w:tentative="1">
      <w:start w:val="1"/>
      <w:numFmt w:val="decimal"/>
      <w:lvlText w:val="%7."/>
      <w:lvlJc w:val="left"/>
      <w:pPr>
        <w:ind w:left="5439" w:hanging="360"/>
      </w:pPr>
    </w:lvl>
    <w:lvl w:ilvl="7" w:tplc="04090019" w:tentative="1">
      <w:start w:val="1"/>
      <w:numFmt w:val="lowerLetter"/>
      <w:lvlText w:val="%8."/>
      <w:lvlJc w:val="left"/>
      <w:pPr>
        <w:ind w:left="6159" w:hanging="360"/>
      </w:pPr>
    </w:lvl>
    <w:lvl w:ilvl="8" w:tplc="0409001B" w:tentative="1">
      <w:start w:val="1"/>
      <w:numFmt w:val="lowerRoman"/>
      <w:lvlText w:val="%9."/>
      <w:lvlJc w:val="right"/>
      <w:pPr>
        <w:ind w:left="6879" w:hanging="180"/>
      </w:pPr>
    </w:lvl>
  </w:abstractNum>
  <w:abstractNum w:abstractNumId="13" w15:restartNumberingAfterBreak="0">
    <w:nsid w:val="2B6527C3"/>
    <w:multiLevelType w:val="multilevel"/>
    <w:tmpl w:val="B72CB412"/>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30200545"/>
    <w:multiLevelType w:val="multilevel"/>
    <w:tmpl w:val="BFF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A03B3"/>
    <w:multiLevelType w:val="multilevel"/>
    <w:tmpl w:val="1C38E9E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4137D3"/>
    <w:multiLevelType w:val="hybridMultilevel"/>
    <w:tmpl w:val="6B8411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4D39F5"/>
    <w:multiLevelType w:val="multilevel"/>
    <w:tmpl w:val="462442E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2EA104B"/>
    <w:multiLevelType w:val="hybridMultilevel"/>
    <w:tmpl w:val="B3928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FE4A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C7523C"/>
    <w:multiLevelType w:val="hybridMultilevel"/>
    <w:tmpl w:val="FCBA1C70"/>
    <w:lvl w:ilvl="0" w:tplc="04090013">
      <w:start w:val="1"/>
      <w:numFmt w:val="upperRoman"/>
      <w:lvlText w:val="%1."/>
      <w:lvlJc w:val="right"/>
      <w:pPr>
        <w:ind w:left="1118" w:hanging="360"/>
      </w:pPr>
    </w:lvl>
    <w:lvl w:ilvl="1" w:tplc="04090019" w:tentative="1">
      <w:start w:val="1"/>
      <w:numFmt w:val="lowerLetter"/>
      <w:lvlText w:val="%2."/>
      <w:lvlJc w:val="left"/>
      <w:pPr>
        <w:ind w:left="1838" w:hanging="360"/>
      </w:pPr>
    </w:lvl>
    <w:lvl w:ilvl="2" w:tplc="0409001B" w:tentative="1">
      <w:start w:val="1"/>
      <w:numFmt w:val="lowerRoman"/>
      <w:lvlText w:val="%3."/>
      <w:lvlJc w:val="right"/>
      <w:pPr>
        <w:ind w:left="2558" w:hanging="180"/>
      </w:pPr>
    </w:lvl>
    <w:lvl w:ilvl="3" w:tplc="0409000F" w:tentative="1">
      <w:start w:val="1"/>
      <w:numFmt w:val="decimal"/>
      <w:lvlText w:val="%4."/>
      <w:lvlJc w:val="left"/>
      <w:pPr>
        <w:ind w:left="3278" w:hanging="360"/>
      </w:pPr>
    </w:lvl>
    <w:lvl w:ilvl="4" w:tplc="04090019" w:tentative="1">
      <w:start w:val="1"/>
      <w:numFmt w:val="lowerLetter"/>
      <w:lvlText w:val="%5."/>
      <w:lvlJc w:val="left"/>
      <w:pPr>
        <w:ind w:left="3998" w:hanging="360"/>
      </w:pPr>
    </w:lvl>
    <w:lvl w:ilvl="5" w:tplc="0409001B" w:tentative="1">
      <w:start w:val="1"/>
      <w:numFmt w:val="lowerRoman"/>
      <w:lvlText w:val="%6."/>
      <w:lvlJc w:val="right"/>
      <w:pPr>
        <w:ind w:left="4718" w:hanging="180"/>
      </w:pPr>
    </w:lvl>
    <w:lvl w:ilvl="6" w:tplc="0409000F" w:tentative="1">
      <w:start w:val="1"/>
      <w:numFmt w:val="decimal"/>
      <w:lvlText w:val="%7."/>
      <w:lvlJc w:val="left"/>
      <w:pPr>
        <w:ind w:left="5438" w:hanging="360"/>
      </w:pPr>
    </w:lvl>
    <w:lvl w:ilvl="7" w:tplc="04090019" w:tentative="1">
      <w:start w:val="1"/>
      <w:numFmt w:val="lowerLetter"/>
      <w:lvlText w:val="%8."/>
      <w:lvlJc w:val="left"/>
      <w:pPr>
        <w:ind w:left="6158" w:hanging="360"/>
      </w:pPr>
    </w:lvl>
    <w:lvl w:ilvl="8" w:tplc="0409001B" w:tentative="1">
      <w:start w:val="1"/>
      <w:numFmt w:val="lowerRoman"/>
      <w:lvlText w:val="%9."/>
      <w:lvlJc w:val="right"/>
      <w:pPr>
        <w:ind w:left="6878" w:hanging="180"/>
      </w:pPr>
    </w:lvl>
  </w:abstractNum>
  <w:abstractNum w:abstractNumId="21" w15:restartNumberingAfterBreak="0">
    <w:nsid w:val="74F06FB8"/>
    <w:multiLevelType w:val="multilevel"/>
    <w:tmpl w:val="4C26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44413D"/>
    <w:multiLevelType w:val="hybridMultilevel"/>
    <w:tmpl w:val="B0D209D0"/>
    <w:lvl w:ilvl="0" w:tplc="04090015">
      <w:start w:val="1"/>
      <w:numFmt w:val="upperLetter"/>
      <w:lvlText w:val="%1."/>
      <w:lvlJc w:val="left"/>
      <w:pPr>
        <w:ind w:left="1118" w:hanging="360"/>
      </w:pPr>
    </w:lvl>
    <w:lvl w:ilvl="1" w:tplc="FFFFFFFF" w:tentative="1">
      <w:start w:val="1"/>
      <w:numFmt w:val="lowerLetter"/>
      <w:lvlText w:val="%2."/>
      <w:lvlJc w:val="left"/>
      <w:pPr>
        <w:ind w:left="1838" w:hanging="360"/>
      </w:pPr>
    </w:lvl>
    <w:lvl w:ilvl="2" w:tplc="FFFFFFFF" w:tentative="1">
      <w:start w:val="1"/>
      <w:numFmt w:val="lowerRoman"/>
      <w:lvlText w:val="%3."/>
      <w:lvlJc w:val="right"/>
      <w:pPr>
        <w:ind w:left="2558" w:hanging="180"/>
      </w:pPr>
    </w:lvl>
    <w:lvl w:ilvl="3" w:tplc="FFFFFFFF" w:tentative="1">
      <w:start w:val="1"/>
      <w:numFmt w:val="decimal"/>
      <w:lvlText w:val="%4."/>
      <w:lvlJc w:val="left"/>
      <w:pPr>
        <w:ind w:left="3278" w:hanging="360"/>
      </w:pPr>
    </w:lvl>
    <w:lvl w:ilvl="4" w:tplc="FFFFFFFF" w:tentative="1">
      <w:start w:val="1"/>
      <w:numFmt w:val="lowerLetter"/>
      <w:lvlText w:val="%5."/>
      <w:lvlJc w:val="left"/>
      <w:pPr>
        <w:ind w:left="3998" w:hanging="360"/>
      </w:pPr>
    </w:lvl>
    <w:lvl w:ilvl="5" w:tplc="FFFFFFFF" w:tentative="1">
      <w:start w:val="1"/>
      <w:numFmt w:val="lowerRoman"/>
      <w:lvlText w:val="%6."/>
      <w:lvlJc w:val="right"/>
      <w:pPr>
        <w:ind w:left="4718" w:hanging="180"/>
      </w:pPr>
    </w:lvl>
    <w:lvl w:ilvl="6" w:tplc="FFFFFFFF" w:tentative="1">
      <w:start w:val="1"/>
      <w:numFmt w:val="decimal"/>
      <w:lvlText w:val="%7."/>
      <w:lvlJc w:val="left"/>
      <w:pPr>
        <w:ind w:left="5438" w:hanging="360"/>
      </w:pPr>
    </w:lvl>
    <w:lvl w:ilvl="7" w:tplc="FFFFFFFF" w:tentative="1">
      <w:start w:val="1"/>
      <w:numFmt w:val="lowerLetter"/>
      <w:lvlText w:val="%8."/>
      <w:lvlJc w:val="left"/>
      <w:pPr>
        <w:ind w:left="6158" w:hanging="360"/>
      </w:pPr>
    </w:lvl>
    <w:lvl w:ilvl="8" w:tplc="FFFFFFFF" w:tentative="1">
      <w:start w:val="1"/>
      <w:numFmt w:val="lowerRoman"/>
      <w:lvlText w:val="%9."/>
      <w:lvlJc w:val="right"/>
      <w:pPr>
        <w:ind w:left="6878" w:hanging="180"/>
      </w:pPr>
    </w:lvl>
  </w:abstractNum>
  <w:num w:numId="1" w16cid:durableId="1296910208">
    <w:abstractNumId w:val="9"/>
  </w:num>
  <w:num w:numId="2" w16cid:durableId="146868044">
    <w:abstractNumId w:val="7"/>
  </w:num>
  <w:num w:numId="3" w16cid:durableId="512575963">
    <w:abstractNumId w:val="6"/>
  </w:num>
  <w:num w:numId="4" w16cid:durableId="657921614">
    <w:abstractNumId w:val="5"/>
  </w:num>
  <w:num w:numId="5" w16cid:durableId="1764033757">
    <w:abstractNumId w:val="4"/>
  </w:num>
  <w:num w:numId="6" w16cid:durableId="1708603391">
    <w:abstractNumId w:val="8"/>
  </w:num>
  <w:num w:numId="7" w16cid:durableId="1439446572">
    <w:abstractNumId w:val="3"/>
  </w:num>
  <w:num w:numId="8" w16cid:durableId="1598362378">
    <w:abstractNumId w:val="2"/>
  </w:num>
  <w:num w:numId="9" w16cid:durableId="253633659">
    <w:abstractNumId w:val="1"/>
  </w:num>
  <w:num w:numId="10" w16cid:durableId="1214655082">
    <w:abstractNumId w:val="0"/>
  </w:num>
  <w:num w:numId="11" w16cid:durableId="1434937754">
    <w:abstractNumId w:val="13"/>
  </w:num>
  <w:num w:numId="12" w16cid:durableId="2037928959">
    <w:abstractNumId w:val="12"/>
  </w:num>
  <w:num w:numId="13" w16cid:durableId="222984542">
    <w:abstractNumId w:val="20"/>
  </w:num>
  <w:num w:numId="14" w16cid:durableId="265189546">
    <w:abstractNumId w:val="22"/>
  </w:num>
  <w:num w:numId="15" w16cid:durableId="1692417643">
    <w:abstractNumId w:val="16"/>
  </w:num>
  <w:num w:numId="16" w16cid:durableId="1299648188">
    <w:abstractNumId w:val="10"/>
  </w:num>
  <w:num w:numId="17" w16cid:durableId="409816127">
    <w:abstractNumId w:val="18"/>
  </w:num>
  <w:num w:numId="18" w16cid:durableId="804548453">
    <w:abstractNumId w:val="19"/>
  </w:num>
  <w:num w:numId="19" w16cid:durableId="988751687">
    <w:abstractNumId w:val="17"/>
  </w:num>
  <w:num w:numId="20" w16cid:durableId="1132754058">
    <w:abstractNumId w:val="11"/>
  </w:num>
  <w:num w:numId="21" w16cid:durableId="2126459658">
    <w:abstractNumId w:val="15"/>
  </w:num>
  <w:num w:numId="22" w16cid:durableId="229317699">
    <w:abstractNumId w:val="14"/>
  </w:num>
  <w:num w:numId="23" w16cid:durableId="20645196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C261FE9"/>
    <w:rsid w:val="00050A31"/>
    <w:rsid w:val="000662B2"/>
    <w:rsid w:val="00067574"/>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C1440"/>
    <w:rsid w:val="001D0E83"/>
    <w:rsid w:val="00201333"/>
    <w:rsid w:val="00210FA7"/>
    <w:rsid w:val="00216417"/>
    <w:rsid w:val="00220512"/>
    <w:rsid w:val="0026631D"/>
    <w:rsid w:val="002C2F53"/>
    <w:rsid w:val="002E2316"/>
    <w:rsid w:val="002E6314"/>
    <w:rsid w:val="00330574"/>
    <w:rsid w:val="0033483E"/>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73A"/>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375"/>
    <w:rsid w:val="008E6C4B"/>
    <w:rsid w:val="008F18C0"/>
    <w:rsid w:val="00907648"/>
    <w:rsid w:val="009251FD"/>
    <w:rsid w:val="00930FDE"/>
    <w:rsid w:val="00935CCC"/>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C7E7D"/>
    <w:rsid w:val="00AD226F"/>
    <w:rsid w:val="00B13A52"/>
    <w:rsid w:val="00B24CF4"/>
    <w:rsid w:val="00B26993"/>
    <w:rsid w:val="00B4570C"/>
    <w:rsid w:val="00B5208C"/>
    <w:rsid w:val="00B53F64"/>
    <w:rsid w:val="00B74876"/>
    <w:rsid w:val="00BB7C2B"/>
    <w:rsid w:val="00BC1664"/>
    <w:rsid w:val="00BC2546"/>
    <w:rsid w:val="00C05085"/>
    <w:rsid w:val="00C12305"/>
    <w:rsid w:val="00C1593D"/>
    <w:rsid w:val="00C27A4D"/>
    <w:rsid w:val="00C56C7E"/>
    <w:rsid w:val="00C776A4"/>
    <w:rsid w:val="00CA2C6C"/>
    <w:rsid w:val="00CC0600"/>
    <w:rsid w:val="00CC78AC"/>
    <w:rsid w:val="00CF7953"/>
    <w:rsid w:val="00D07232"/>
    <w:rsid w:val="00D10245"/>
    <w:rsid w:val="00D177F4"/>
    <w:rsid w:val="00D21BDD"/>
    <w:rsid w:val="00D65F07"/>
    <w:rsid w:val="00D92BB7"/>
    <w:rsid w:val="00DC76D2"/>
    <w:rsid w:val="00DD30ED"/>
    <w:rsid w:val="00E64C21"/>
    <w:rsid w:val="00EC24C6"/>
    <w:rsid w:val="00EE4914"/>
    <w:rsid w:val="00EF2933"/>
    <w:rsid w:val="00F05146"/>
    <w:rsid w:val="00F1115D"/>
    <w:rsid w:val="00F3513C"/>
    <w:rsid w:val="00F40984"/>
    <w:rsid w:val="00F465C5"/>
    <w:rsid w:val="00F5180D"/>
    <w:rsid w:val="00F51B21"/>
    <w:rsid w:val="00F51D87"/>
    <w:rsid w:val="00F8455C"/>
    <w:rsid w:val="3C261FE9"/>
    <w:rsid w:val="4EFB7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CE456"/>
  <w15:docId w15:val="{0560B036-2F50-4E0B-903A-4E6372DD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5" w:qFormat="1"/>
    <w:lsdException w:name="index 6" w:qFormat="1"/>
    <w:lsdException w:name="index 7" w:qFormat="1"/>
    <w:lsdException w:name="index 8" w:qFormat="1"/>
    <w:lsdException w:name="index 9" w:qFormat="1"/>
    <w:lsdException w:name="index heading" w:qFormat="1"/>
    <w:lsdException w:name="caption" w:semiHidden="1" w:unhideWhenUsed="1" w:qFormat="1"/>
    <w:lsdException w:name="line number" w:qFormat="1"/>
    <w:lsdException w:name="List" w:qFormat="1"/>
    <w:lsdException w:name="List 2" w:qFormat="1"/>
    <w:lsdException w:name="List 3" w:qFormat="1"/>
    <w:lsdException w:name="List 4" w:qFormat="1"/>
    <w:lsdException w:name="List 5"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 w:line="360" w:lineRule="auto"/>
      <w:jc w:val="both"/>
    </w:pPr>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unhideWhenUsed/>
    <w:qFormat/>
    <w:rPr>
      <w:rFonts w:ascii="Arial" w:eastAsia="SimHei" w:hAnsi="Arial" w:cs="Arial"/>
    </w:rPr>
  </w:style>
  <w:style w:type="paragraph" w:styleId="Closing">
    <w:name w:val="Closing"/>
    <w:basedOn w:val="Normal"/>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pPr>
      <w:jc w:val="left"/>
    </w:pPr>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jc w:val="left"/>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jc w:val="left"/>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jc w:val="left"/>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Hyperlink">
    <w:name w:val="Hyperlink"/>
    <w:basedOn w:val="DefaultParagraphFont"/>
    <w:rPr>
      <w:color w:val="0000FF"/>
      <w:u w:val="single"/>
    </w:rPr>
  </w:style>
  <w:style w:type="paragraph" w:styleId="Index1">
    <w:name w:val="index 1"/>
    <w:basedOn w:val="Normal"/>
    <w:next w:val="Normal"/>
  </w:style>
  <w:style w:type="paragraph" w:styleId="Index2">
    <w:name w:val="index 2"/>
    <w:basedOn w:val="Normal"/>
    <w:next w:val="Normal"/>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Chars="200" w:left="420"/>
    </w:pPr>
  </w:style>
  <w:style w:type="paragraph" w:styleId="ListContinue2">
    <w:name w:val="List Continue 2"/>
    <w:basedOn w:val="Normal"/>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pPr>
      <w:spacing w:after="120"/>
      <w:ind w:leftChars="800" w:left="1680"/>
    </w:pPr>
  </w:style>
  <w:style w:type="paragraph" w:styleId="ListContinue5">
    <w:name w:val="List Continue 5"/>
    <w:basedOn w:val="Normal"/>
    <w:pPr>
      <w:spacing w:after="120"/>
      <w:ind w:leftChars="1000" w:left="21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20" w:line="360" w:lineRule="auto"/>
      <w:jc w:val="both"/>
    </w:pPr>
    <w:rPr>
      <w:rFonts w:ascii="Courier New" w:eastAsiaTheme="minorEastAsia"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pPr>
      <w:jc w:val="center"/>
    </w:pPr>
  </w:style>
  <w:style w:type="character" w:styleId="PageNumber">
    <w:name w:val="page number"/>
    <w:basedOn w:val="DefaultParagraphFont"/>
  </w:style>
  <w:style w:type="paragraph" w:styleId="PlainText">
    <w:name w:val="Plain Text"/>
    <w:basedOn w:val="Normal"/>
    <w:rPr>
      <w:rFonts w:ascii="SimSun" w:hAnsi="Courier New" w:cs="Courier New"/>
      <w:szCs w:val="21"/>
    </w:rPr>
  </w:style>
  <w:style w:type="paragraph" w:styleId="Salutation">
    <w:name w:val="Salutation"/>
    <w:basedOn w:val="Normal"/>
    <w:next w:val="Normal"/>
  </w:style>
  <w:style w:type="paragraph" w:styleId="Signature">
    <w:name w:val="Signature"/>
    <w:basedOn w:val="Normal"/>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pPr>
      <w:ind w:leftChars="200" w:left="200" w:hangingChars="200" w:hanging="200"/>
    </w:pPr>
  </w:style>
  <w:style w:type="table" w:styleId="TableProfessional">
    <w:name w:val="Table Professional"/>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pPr>
      <w:spacing w:before="120"/>
    </w:pPr>
    <w:rPr>
      <w:rFonts w:ascii="Arial" w:hAnsi="Arial" w:cs="Arial"/>
      <w:sz w:val="24"/>
      <w:szCs w:val="24"/>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styleId="TOC5">
    <w:name w:val="toc 5"/>
    <w:basedOn w:val="Normal"/>
    <w:next w:val="Normal"/>
    <w:pPr>
      <w:ind w:leftChars="800" w:left="1680"/>
    </w:pPr>
  </w:style>
  <w:style w:type="paragraph" w:styleId="TOC6">
    <w:name w:val="toc 6"/>
    <w:basedOn w:val="Normal"/>
    <w:next w:val="Normal"/>
    <w:pPr>
      <w:ind w:leftChars="1000" w:left="2100"/>
    </w:pPr>
  </w:style>
  <w:style w:type="paragraph" w:styleId="TOC7">
    <w:name w:val="toc 7"/>
    <w:basedOn w:val="Normal"/>
    <w:next w:val="Normal"/>
    <w:pPr>
      <w:ind w:leftChars="1200" w:left="2520"/>
    </w:pPr>
  </w:style>
  <w:style w:type="paragraph" w:styleId="TOC8">
    <w:name w:val="toc 8"/>
    <w:basedOn w:val="Normal"/>
    <w:next w:val="Normal"/>
    <w:pPr>
      <w:ind w:leftChars="1400" w:left="2940"/>
    </w:pPr>
  </w:style>
  <w:style w:type="paragraph" w:styleId="TOC9">
    <w:name w:val="toc 9"/>
    <w:basedOn w:val="Normal"/>
    <w:next w:val="Normal"/>
    <w:pPr>
      <w:ind w:leftChars="1600" w:left="3360"/>
    </w:p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674462">
      <w:bodyDiv w:val="1"/>
      <w:marLeft w:val="0"/>
      <w:marRight w:val="0"/>
      <w:marTop w:val="0"/>
      <w:marBottom w:val="0"/>
      <w:divBdr>
        <w:top w:val="none" w:sz="0" w:space="0" w:color="auto"/>
        <w:left w:val="none" w:sz="0" w:space="0" w:color="auto"/>
        <w:bottom w:val="none" w:sz="0" w:space="0" w:color="auto"/>
        <w:right w:val="none" w:sz="0" w:space="0" w:color="auto"/>
      </w:divBdr>
    </w:div>
    <w:div w:id="521281535">
      <w:bodyDiv w:val="1"/>
      <w:marLeft w:val="0"/>
      <w:marRight w:val="0"/>
      <w:marTop w:val="0"/>
      <w:marBottom w:val="0"/>
      <w:divBdr>
        <w:top w:val="none" w:sz="0" w:space="0" w:color="auto"/>
        <w:left w:val="none" w:sz="0" w:space="0" w:color="auto"/>
        <w:bottom w:val="none" w:sz="0" w:space="0" w:color="auto"/>
        <w:right w:val="none" w:sz="0" w:space="0" w:color="auto"/>
      </w:divBdr>
    </w:div>
    <w:div w:id="535584242">
      <w:bodyDiv w:val="1"/>
      <w:marLeft w:val="0"/>
      <w:marRight w:val="0"/>
      <w:marTop w:val="0"/>
      <w:marBottom w:val="0"/>
      <w:divBdr>
        <w:top w:val="none" w:sz="0" w:space="0" w:color="auto"/>
        <w:left w:val="none" w:sz="0" w:space="0" w:color="auto"/>
        <w:bottom w:val="none" w:sz="0" w:space="0" w:color="auto"/>
        <w:right w:val="none" w:sz="0" w:space="0" w:color="auto"/>
      </w:divBdr>
    </w:div>
    <w:div w:id="547105161">
      <w:bodyDiv w:val="1"/>
      <w:marLeft w:val="0"/>
      <w:marRight w:val="0"/>
      <w:marTop w:val="0"/>
      <w:marBottom w:val="0"/>
      <w:divBdr>
        <w:top w:val="none" w:sz="0" w:space="0" w:color="auto"/>
        <w:left w:val="none" w:sz="0" w:space="0" w:color="auto"/>
        <w:bottom w:val="none" w:sz="0" w:space="0" w:color="auto"/>
        <w:right w:val="none" w:sz="0" w:space="0" w:color="auto"/>
      </w:divBdr>
      <w:divsChild>
        <w:div w:id="312223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239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416862">
      <w:bodyDiv w:val="1"/>
      <w:marLeft w:val="0"/>
      <w:marRight w:val="0"/>
      <w:marTop w:val="0"/>
      <w:marBottom w:val="0"/>
      <w:divBdr>
        <w:top w:val="none" w:sz="0" w:space="0" w:color="auto"/>
        <w:left w:val="none" w:sz="0" w:space="0" w:color="auto"/>
        <w:bottom w:val="none" w:sz="0" w:space="0" w:color="auto"/>
        <w:right w:val="none" w:sz="0" w:space="0" w:color="auto"/>
      </w:divBdr>
    </w:div>
    <w:div w:id="625083020">
      <w:bodyDiv w:val="1"/>
      <w:marLeft w:val="0"/>
      <w:marRight w:val="0"/>
      <w:marTop w:val="0"/>
      <w:marBottom w:val="0"/>
      <w:divBdr>
        <w:top w:val="none" w:sz="0" w:space="0" w:color="auto"/>
        <w:left w:val="none" w:sz="0" w:space="0" w:color="auto"/>
        <w:bottom w:val="none" w:sz="0" w:space="0" w:color="auto"/>
        <w:right w:val="none" w:sz="0" w:space="0" w:color="auto"/>
      </w:divBdr>
    </w:div>
    <w:div w:id="717439163">
      <w:bodyDiv w:val="1"/>
      <w:marLeft w:val="0"/>
      <w:marRight w:val="0"/>
      <w:marTop w:val="0"/>
      <w:marBottom w:val="0"/>
      <w:divBdr>
        <w:top w:val="none" w:sz="0" w:space="0" w:color="auto"/>
        <w:left w:val="none" w:sz="0" w:space="0" w:color="auto"/>
        <w:bottom w:val="none" w:sz="0" w:space="0" w:color="auto"/>
        <w:right w:val="none" w:sz="0" w:space="0" w:color="auto"/>
      </w:divBdr>
    </w:div>
    <w:div w:id="750859133">
      <w:bodyDiv w:val="1"/>
      <w:marLeft w:val="0"/>
      <w:marRight w:val="0"/>
      <w:marTop w:val="0"/>
      <w:marBottom w:val="0"/>
      <w:divBdr>
        <w:top w:val="none" w:sz="0" w:space="0" w:color="auto"/>
        <w:left w:val="none" w:sz="0" w:space="0" w:color="auto"/>
        <w:bottom w:val="none" w:sz="0" w:space="0" w:color="auto"/>
        <w:right w:val="none" w:sz="0" w:space="0" w:color="auto"/>
      </w:divBdr>
    </w:div>
    <w:div w:id="784891093">
      <w:bodyDiv w:val="1"/>
      <w:marLeft w:val="0"/>
      <w:marRight w:val="0"/>
      <w:marTop w:val="0"/>
      <w:marBottom w:val="0"/>
      <w:divBdr>
        <w:top w:val="none" w:sz="0" w:space="0" w:color="auto"/>
        <w:left w:val="none" w:sz="0" w:space="0" w:color="auto"/>
        <w:bottom w:val="none" w:sz="0" w:space="0" w:color="auto"/>
        <w:right w:val="none" w:sz="0" w:space="0" w:color="auto"/>
      </w:divBdr>
      <w:divsChild>
        <w:div w:id="1206479173">
          <w:blockQuote w:val="1"/>
          <w:marLeft w:val="720"/>
          <w:marRight w:val="720"/>
          <w:marTop w:val="100"/>
          <w:marBottom w:val="100"/>
          <w:divBdr>
            <w:top w:val="none" w:sz="0" w:space="0" w:color="auto"/>
            <w:left w:val="none" w:sz="0" w:space="0" w:color="auto"/>
            <w:bottom w:val="none" w:sz="0" w:space="0" w:color="auto"/>
            <w:right w:val="none" w:sz="0" w:space="0" w:color="auto"/>
          </w:divBdr>
        </w:div>
        <w:div w:id="363292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974765">
      <w:bodyDiv w:val="1"/>
      <w:marLeft w:val="0"/>
      <w:marRight w:val="0"/>
      <w:marTop w:val="0"/>
      <w:marBottom w:val="0"/>
      <w:divBdr>
        <w:top w:val="none" w:sz="0" w:space="0" w:color="auto"/>
        <w:left w:val="none" w:sz="0" w:space="0" w:color="auto"/>
        <w:bottom w:val="none" w:sz="0" w:space="0" w:color="auto"/>
        <w:right w:val="none" w:sz="0" w:space="0" w:color="auto"/>
      </w:divBdr>
    </w:div>
    <w:div w:id="1024093560">
      <w:bodyDiv w:val="1"/>
      <w:marLeft w:val="0"/>
      <w:marRight w:val="0"/>
      <w:marTop w:val="0"/>
      <w:marBottom w:val="0"/>
      <w:divBdr>
        <w:top w:val="none" w:sz="0" w:space="0" w:color="auto"/>
        <w:left w:val="none" w:sz="0" w:space="0" w:color="auto"/>
        <w:bottom w:val="none" w:sz="0" w:space="0" w:color="auto"/>
        <w:right w:val="none" w:sz="0" w:space="0" w:color="auto"/>
      </w:divBdr>
      <w:divsChild>
        <w:div w:id="908539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315151">
      <w:bodyDiv w:val="1"/>
      <w:marLeft w:val="0"/>
      <w:marRight w:val="0"/>
      <w:marTop w:val="0"/>
      <w:marBottom w:val="0"/>
      <w:divBdr>
        <w:top w:val="none" w:sz="0" w:space="0" w:color="auto"/>
        <w:left w:val="none" w:sz="0" w:space="0" w:color="auto"/>
        <w:bottom w:val="none" w:sz="0" w:space="0" w:color="auto"/>
        <w:right w:val="none" w:sz="0" w:space="0" w:color="auto"/>
      </w:divBdr>
      <w:divsChild>
        <w:div w:id="1725521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141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tranthicamtu3927"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991</TotalTime>
  <Pages>13</Pages>
  <Words>1621</Words>
  <Characters>9243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Trần Thị Cẩm Tú</cp:lastModifiedBy>
  <cp:revision>3</cp:revision>
  <dcterms:created xsi:type="dcterms:W3CDTF">2026-09-22T12:05:00Z</dcterms:created>
  <dcterms:modified xsi:type="dcterms:W3CDTF">2026-09-23T11:01:00Z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488F27040B3243E9AB0016DBE0F58D1D_11</vt:lpwstr>
  </property>
  <property fmtid="{D5CDD505-2E9C-101B-9397-08002B2CF9AE}" pid="4" name="KSOTemplateDocerSaveRecord">
    <vt:lpwstr>eyJoZGlkIjoiZmU2MzcxNDY0Y2JhMGIzNWEzYThlNWZmMzJmNjYzZGMiLCJ1c2VySWQiOiI4ODEzNzUyMzc3Nzk1In0=</vt:lpwstr>
  </property>
</Properties>
</file>